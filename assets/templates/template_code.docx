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F81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com.example.campuspet;</w:t>
      </w:r>
    </w:p>
    <w:p w14:paraId="560300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org.springframework.boot.SpringApplication;</w:t>
      </w:r>
    </w:p>
    <w:p w14:paraId="54CC14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org.springframework.boot.autoconfigure.SpringBootApplication;</w:t>
      </w:r>
    </w:p>
    <w:p w14:paraId="135285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org.springframework.boot.autoconfigure.domain.EntityScan;</w:t>
      </w:r>
    </w:p>
    <w:p w14:paraId="6C33CA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org.springframework.data.jpa.repository.config.EnableJpaRepositories;</w:t>
      </w:r>
    </w:p>
    <w:p w14:paraId="14F5EF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org.springframework.scheduling.annotation.EnableScheduling;</w:t>
      </w:r>
    </w:p>
    <w:p w14:paraId="6DD375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@SpringBootApplication</w:t>
      </w:r>
    </w:p>
    <w:p w14:paraId="0AA278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@EntityScan(basePackages = "com.example.campuspet.model.entity")</w:t>
      </w:r>
    </w:p>
    <w:p w14:paraId="53C135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@EnableJpaRepositories(basePackages = "com.example.campuspet.repository")</w:t>
      </w:r>
    </w:p>
    <w:p w14:paraId="694D28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@EnableScheduling</w:t>
      </w:r>
    </w:p>
    <w:p w14:paraId="14EE2C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CampusPetApplication {</w:t>
      </w:r>
    </w:p>
    <w:p w14:paraId="58E094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static void main(String[] args) {</w:t>
      </w:r>
    </w:p>
    <w:p w14:paraId="47E670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SpringApplication app = new SpringApplication(CampusPetApplication.class);</w:t>
      </w:r>
    </w:p>
    <w:p w14:paraId="4726DD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app.setBannerMode(org.springframework.boot.Banner.Mode.OFF);</w:t>
      </w:r>
    </w:p>
    <w:p w14:paraId="567D10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app.run(args);</w:t>
      </w:r>
    </w:p>
    <w:p w14:paraId="226618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BE9B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72E579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com.example.campuspet.service;</w:t>
      </w:r>
    </w:p>
    <w:p w14:paraId="2D8DCC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com.example.campuspet.model.dto.AnimalDTO;</w:t>
      </w:r>
    </w:p>
    <w:p w14:paraId="45E830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1CCF94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56AE2F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com.example.campuspet.repository.AnimalRepository;</w:t>
      </w:r>
    </w:p>
    <w:p w14:paraId="385D7A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com.example.campuspet.util.SensitiveWordFilter;</w:t>
      </w:r>
    </w:p>
    <w:p w14:paraId="7A11AD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lombok.RequiredArgsConstructor;</w:t>
      </w:r>
    </w:p>
    <w:p w14:paraId="6EB3CD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7B8F48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56C45B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 w14:paraId="38B031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 w14:paraId="5BD738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org.springframework.web.multipart.MultipartFile;</w:t>
      </w:r>
    </w:p>
    <w:p w14:paraId="2E5F56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034D70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java.util.*;</w:t>
      </w:r>
    </w:p>
    <w:p w14:paraId="7BD5C3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06AB2B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 w14:paraId="4F6E41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@RequiredArgsConstructor</w:t>
      </w:r>
    </w:p>
    <w:p w14:paraId="2027CA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AnimalService {</w:t>
      </w:r>
    </w:p>
    <w:p w14:paraId="2B2107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AnimalRepository animalRepository;</w:t>
      </w:r>
    </w:p>
    <w:p w14:paraId="34F7D0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SensitiveWordFilter sensitiveWordFilter;</w:t>
      </w:r>
    </w:p>
    <w:p w14:paraId="690720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Page&lt;AnimalDTO&gt; findAllAnimals(Pageable pageable) {</w:t>
      </w:r>
    </w:p>
    <w:p w14:paraId="58325C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animalRepository.findAll(pageable).map(AnimalDTO::fromEntity);</w:t>
      </w:r>
    </w:p>
    <w:p w14:paraId="278145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FB025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Optional&lt;AnimalDTO&gt; findAnimalById(Long id) {</w:t>
      </w:r>
    </w:p>
    <w:p w14:paraId="529B12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animalRepository.findById(id).map(AnimalDTO::fromEntity);</w:t>
      </w:r>
    </w:p>
    <w:p w14:paraId="58F698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AA051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14137A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AnimalDTO createAnimal(AnimalDTO dto, User creator) {</w:t>
      </w:r>
    </w:p>
    <w:p w14:paraId="5049D9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validateAnimalInput(dto);</w:t>
      </w:r>
    </w:p>
    <w:p w14:paraId="1637C1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(isDuplicateLocation(dto.getLatitude(), dto.getLongitude(), dto.getAccuracyRadius())) {</w:t>
      </w:r>
    </w:p>
    <w:p w14:paraId="2662B4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IllegalArgumentException("已存在相同位置（半径" + dto.getAccuracyRadius() + "米内）的动物记录");</w:t>
      </w:r>
    </w:p>
    <w:p w14:paraId="1CB755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3B29B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(isNameTooSimilar(dto.getName())) {</w:t>
      </w:r>
    </w:p>
    <w:p w14:paraId="7DF62F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IllegalArgumentException("动物名称与现有记录过于相似，请修改后重试");</w:t>
      </w:r>
    </w:p>
    <w:p w14:paraId="6DB34E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A5BD1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animal = dto.toEntity();</w:t>
      </w:r>
    </w:p>
    <w:p w14:paraId="7B14F6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animal.setCreator(creator);</w:t>
      </w:r>
    </w:p>
    <w:p w14:paraId="1FC02D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animal.setStatus(Animal.Status.ACTIVE);</w:t>
      </w:r>
    </w:p>
    <w:p w14:paraId="3E2B5B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animal.setCreatedAt(LocalDateTime.now());</w:t>
      </w:r>
    </w:p>
    <w:p w14:paraId="50493D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animal.setUpdatedAt(LocalDateTime.now());</w:t>
      </w:r>
    </w:p>
    <w:p w14:paraId="6AF8D4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AnimalDTO.fromEntity(animalRepository.save(animal));</w:t>
      </w:r>
    </w:p>
    <w:p w14:paraId="5D358E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  <w:bookmarkStart w:id="0" w:name="_GoBack"/>
      <w:bookmarkEnd w:id="0"/>
    </w:p>
    <w:p w14:paraId="1C1C50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02DC00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AnimalDTO updateAnimal(Long id, AnimalDTO dto, User updater) {</w:t>
      </w:r>
    </w:p>
    <w:p w14:paraId="7F8531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existing = animalRepository.findById(id)</w:t>
      </w:r>
    </w:p>
    <w:p w14:paraId="7DF43F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NoSuchElementException("未找到ID为 " + id + " 的动物记录"));</w:t>
      </w:r>
    </w:p>
    <w:p w14:paraId="0DDF7C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(existing.isDeleted()) {</w:t>
      </w:r>
    </w:p>
    <w:p w14:paraId="5C4042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IllegalStateException("该动物记录已被软删除，不可更新");</w:t>
      </w:r>
    </w:p>
    <w:p w14:paraId="210B87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53AFE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validateAnimalInput(dto);</w:t>
      </w:r>
    </w:p>
    <w:p w14:paraId="2D75C5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(isDuplicateLocationExceptSelf(dto.getLatitude(), dto.getLongitude(), dto.getAccuracyRadius(), id)) {</w:t>
      </w:r>
    </w:p>
    <w:p w14:paraId="483ADE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IllegalArgumentException("更新后位置与其他动物记录重复（半径" + dto.getAccuracyRadius() + "米内）");</w:t>
      </w:r>
    </w:p>
    <w:p w14:paraId="411EAC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4D301D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(isNameTooSimilarExceptSelf(dto.getName(), id)) {</w:t>
      </w:r>
    </w:p>
    <w:p w14:paraId="183AFE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IllegalArgumentException("更新后名称与其他动物名称过于相似");</w:t>
      </w:r>
    </w:p>
    <w:p w14:paraId="0F66A8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D7FD0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existing.updateFrom(dto);</w:t>
      </w:r>
    </w:p>
    <w:p w14:paraId="5041E7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existing.setUpdatedAt(LocalDateTime.now());</w:t>
      </w:r>
    </w:p>
    <w:p w14:paraId="6CFEA1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existing.setLastModifiedBy(updater);</w:t>
      </w:r>
    </w:p>
    <w:p w14:paraId="7EEDE1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AnimalDTO.fromEntity(animalRepository.save(existing));</w:t>
      </w:r>
    </w:p>
    <w:p w14:paraId="59A5BC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FEFA1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79A1ED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deleteAnimal(Long id, User deleter) {</w:t>
      </w:r>
    </w:p>
    <w:p w14:paraId="3F58CB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animal = animalRepository.findById(id)</w:t>
      </w:r>
    </w:p>
    <w:p w14:paraId="797F93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NoSuchElementException("未找到ID为 " + id + " 的动物记录"));</w:t>
      </w:r>
    </w:p>
    <w:p w14:paraId="06DA2C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(animal.isDeleted()) {</w:t>
      </w:r>
    </w:p>
    <w:p w14:paraId="5819E5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 w14:paraId="4C5417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45D73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animal.setDeleted(true);</w:t>
      </w:r>
    </w:p>
    <w:p w14:paraId="70B821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animal.setDeletedAt(LocalDateTime.now());</w:t>
      </w:r>
    </w:p>
    <w:p w14:paraId="7BD71F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animal.setDeletedBy(deleter);</w:t>
      </w:r>
    </w:p>
    <w:p w14:paraId="48809E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animalRepository.save(animal);</w:t>
      </w:r>
    </w:p>
    <w:p w14:paraId="7EF76F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2919C55">
      <w:pPr>
        <w:tabs>
          <w:tab w:val="left" w:pos="6254"/>
        </w:tabs>
        <w:spacing w:before="0" w:after="0" w:line="324" w:lineRule="auto"/>
        <w:rPr>
          <w:rFonts w:hint="eastAsia" w:eastAsia="宋体"/>
          <w:lang w:eastAsia="zh-CN"/>
        </w:rPr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  <w:r>
        <w:rPr>
          <w:rFonts w:hint="eastAsia" w:ascii="Courier New" w:hAnsi="Courier New" w:eastAsia="宋体"/>
          <w:color w:val="000000"/>
          <w:sz w:val="17"/>
          <w:lang w:eastAsia="zh-CN"/>
        </w:rPr>
        <w:tab/>
      </w:r>
    </w:p>
    <w:p w14:paraId="40FC46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restoreAnimal(Long id) {</w:t>
      </w:r>
    </w:p>
    <w:p w14:paraId="073BCD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animal = animalRepository.findById(id)</w:t>
      </w:r>
    </w:p>
    <w:p w14:paraId="599288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NoSuchElementException("未找到ID为 " + id + " 的动物记录"));</w:t>
      </w:r>
    </w:p>
    <w:p w14:paraId="5E6350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(!animal.isDeleted()) {</w:t>
      </w:r>
    </w:p>
    <w:p w14:paraId="4E8CB1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 w14:paraId="57BF57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CE660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animal.setDeleted(false);</w:t>
      </w:r>
    </w:p>
    <w:p w14:paraId="172A8CA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animal.setDeletedAt(null);</w:t>
      </w:r>
    </w:p>
    <w:p w14:paraId="24B9D5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animal.setDeletedBy(null);</w:t>
      </w:r>
    </w:p>
    <w:p w14:paraId="7D43F7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animalRepository.save(animal);</w:t>
      </w:r>
    </w:p>
    <w:p w14:paraId="472275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5DA8C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381FC0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updateStatus(Long id, Animal.Status status, User operator) {</w:t>
      </w:r>
    </w:p>
    <w:p w14:paraId="7A27FA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animal = animalRepository.findById(id)</w:t>
      </w:r>
    </w:p>
    <w:p w14:paraId="0B788D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NoSuchElementException("未找到ID为 " + id + " 的动物记录"));</w:t>
      </w:r>
    </w:p>
    <w:p w14:paraId="35E129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(animal.isDeleted()) {</w:t>
      </w:r>
    </w:p>
    <w:p w14:paraId="3C3240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IllegalStateException("已删除的动物不可变更状态");</w:t>
      </w:r>
    </w:p>
    <w:p w14:paraId="5E6954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CC4EF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animal.setStatus(status);</w:t>
      </w:r>
    </w:p>
    <w:p w14:paraId="097D4A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animal.setUpdatedAt(LocalDateTime.now());</w:t>
      </w:r>
    </w:p>
    <w:p w14:paraId="25E325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animal.setLastModifiedBy(operator);</w:t>
      </w:r>
    </w:p>
    <w:p w14:paraId="0F9549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animalRepository.save(animal);</w:t>
      </w:r>
    </w:p>
    <w:p w14:paraId="5B8FC9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2303B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List&lt;AnimalDTO&gt; searchAnimals(String keyword, Pageable pageable) {</w:t>
      </w:r>
    </w:p>
    <w:p w14:paraId="773800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(keyword == null || keyword.trim().isEmpty()) {</w:t>
      </w:r>
    </w:p>
    <w:p w14:paraId="498B75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animalRepository.findAll(pageable).map(AnimalDTO::fromEntity).getContent();</w:t>
      </w:r>
    </w:p>
    <w:p w14:paraId="07EFBC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97639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cleanedKeyword = sensitiveWordFilter.replaceSensitiveWords(keyword.trim());</w:t>
      </w:r>
    </w:p>
    <w:p w14:paraId="17CEF9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animalRepository.findByNameContainingIgnoreCaseOrFeaturesContainingIgnoreCaseOrLocationContainingIgnoreCase(</w:t>
      </w:r>
    </w:p>
    <w:p w14:paraId="1B91EC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cleanedKeyword, cleanedKeyword, cleanedKeyword, pageable)</w:t>
      </w:r>
    </w:p>
    <w:p w14:paraId="6DD1E9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.map(AnimalDTO::fromEntity)</w:t>
      </w:r>
    </w:p>
    <w:p w14:paraId="44D33A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.getContent();</w:t>
      </w:r>
    </w:p>
    <w:p w14:paraId="1519D4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6C7CB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countActiveAnimals() {</w:t>
      </w:r>
    </w:p>
    <w:p w14:paraId="531975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animalRepository.countByDeletedFalseAndStatus(Animal.Status.ACTIVE);</w:t>
      </w:r>
    </w:p>
    <w:p w14:paraId="23032F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82F0F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countTotalAnimals() {</w:t>
      </w:r>
    </w:p>
    <w:p w14:paraId="624D52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animalRepository.count();</w:t>
      </w:r>
    </w:p>
    <w:p w14:paraId="2EAA7C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4D08F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void validateAnimalInput(AnimalDTO dto) {</w:t>
      </w:r>
    </w:p>
    <w:p w14:paraId="185B33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(dto.getName() == null || dto.getName().trim().isEmpty()) {</w:t>
      </w:r>
    </w:p>
    <w:p w14:paraId="7F89B9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IllegalArgumentException("动物名称不能为空");</w:t>
      </w:r>
    </w:p>
    <w:p w14:paraId="1E9962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A2BE9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(dto.getSpecies() == null || dto.getSpecies().trim().isEmpty()) {</w:t>
      </w:r>
    </w:p>
    <w:p w14:paraId="779C92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IllegalArgumentException("动物种类不能为空");</w:t>
      </w:r>
    </w:p>
    <w:p w14:paraId="57A12B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85D24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(dto.getLatitude() == null || dto.getLongitude() == null) {</w:t>
      </w:r>
    </w:p>
    <w:p w14:paraId="4EE9A9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IllegalArgumentException("经纬度信息不完整");</w:t>
      </w:r>
    </w:p>
    <w:p w14:paraId="0DBC4C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9E285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(dto.getAccuracyRadius() == null || dto.getAccuracyRadius() &lt; 0 || dto.getAccuracyRadius() &gt; 100) {</w:t>
      </w:r>
    </w:p>
    <w:p w14:paraId="290657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IllegalArgumentException("定位精度半径应在0-100米范围内");</w:t>
      </w:r>
    </w:p>
    <w:p w14:paraId="4D80ED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3AB33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(sensitiveWordFilter.containsSensitiveWord(dto.getName()) ||</w:t>
      </w:r>
    </w:p>
    <w:p w14:paraId="38C940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sensitiveWordFilter.containsSensitiveWord(dto.getSpecies()) ||</w:t>
      </w:r>
    </w:p>
    <w:p w14:paraId="00AF86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sensitiveWordFilter.containsSensitiveWord(dto.getFeatures()) ||</w:t>
      </w:r>
    </w:p>
    <w:p w14:paraId="2E6300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sensitiveWordFilter.containsSensitiveWord(dto.getLocation())) {</w:t>
      </w:r>
    </w:p>
    <w:p w14:paraId="28CE5E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IllegalArgumentException("动物信息包含敏感词，请修改后提交");</w:t>
      </w:r>
    </w:p>
    <w:p w14:paraId="2D776D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8800F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A95FC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isDuplicateLocation(Double lat, Double lon, Integer radius) {</w:t>
      </w:r>
    </w:p>
    <w:p w14:paraId="269F76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(lat == null || lon == null || radius == null) return false;</w:t>
      </w:r>
    </w:p>
    <w:p w14:paraId="5A766F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animalRepository.existsByLatitudeBetweenAndLongitudeBetweenAndDeletedFalse(</w:t>
      </w:r>
    </w:p>
    <w:p w14:paraId="3FE52A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lat - 0.001 * radius,</w:t>
      </w:r>
    </w:p>
    <w:p w14:paraId="08DCF6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lat + 0.001 * radius,</w:t>
      </w:r>
    </w:p>
    <w:p w14:paraId="414AD5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lon - 0.001 * radius,</w:t>
      </w:r>
    </w:p>
    <w:p w14:paraId="70FF9B5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lon + 0.001 * radius</w:t>
      </w:r>
    </w:p>
    <w:p w14:paraId="38923A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 w14:paraId="78DD50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0F6B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isDuplicateLocationExceptSelf(Double lat, Double lon, Integer radius, Long excludeId) {</w:t>
      </w:r>
    </w:p>
    <w:p w14:paraId="0CE0A5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(lat == null || lon == null || radius == null) return false;</w:t>
      </w:r>
    </w:p>
    <w:p w14:paraId="49DF19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animalRepository.existsByLatitudeBetweenAndLongitudeBetweenAndDeletedFalseAndIdNot(</w:t>
      </w:r>
    </w:p>
    <w:p w14:paraId="1DA84B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lat - 0.001 * radius,</w:t>
      </w:r>
    </w:p>
    <w:p w14:paraId="518D54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lat + 0.001 * radius,</w:t>
      </w:r>
    </w:p>
    <w:p w14:paraId="4EBECA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lon - 0.001 * radius,</w:t>
      </w:r>
    </w:p>
    <w:p w14:paraId="0DE735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lon + 0.001 * radius,</w:t>
      </w:r>
    </w:p>
    <w:p w14:paraId="5ECE2D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excludeId</w:t>
      </w:r>
    </w:p>
    <w:p w14:paraId="49DA1A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 w14:paraId="3963A8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17A06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isNameTooSimilar(String name) {</w:t>
      </w:r>
    </w:p>
    <w:p w14:paraId="5FCF79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(name == null || name.trim().isEmpty()) return false;</w:t>
      </w:r>
    </w:p>
    <w:p w14:paraId="7C7736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normalized = name.trim().toLowerCase();</w:t>
      </w:r>
    </w:p>
    <w:p w14:paraId="563276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animalRepository.existsByNameContainingIgnoreCaseAndDeletedFalse(normalized)</w:t>
      </w:r>
    </w:p>
    <w:p w14:paraId="21C3EF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|| animalRepository.existsByFeaturesContainingIgnoreCaseAndDeletedFalse(normalized);</w:t>
      </w:r>
    </w:p>
    <w:p w14:paraId="35BFEA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7C19E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isNameTooSimilarExceptSelf(String name, Long excludeId) {</w:t>
      </w:r>
    </w:p>
    <w:p w14:paraId="6D4071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(name == null || name.trim().isEmpty()) return false;</w:t>
      </w:r>
    </w:p>
    <w:p w14:paraId="16DAF9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normalized = name.trim().toLowerCase();</w:t>
      </w:r>
    </w:p>
    <w:p w14:paraId="317C6E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animalRepository.existsByNameContainingIgnoreCaseAndDeletedFalseAndIdNot(normalized, excludeId)</w:t>
      </w:r>
    </w:p>
    <w:p w14:paraId="3610C4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|| animalRepository.existsByFeaturesContainingIgnoreCaseAndDeletedFalseAndIdNot(normalized, excludeId);</w:t>
      </w:r>
    </w:p>
    <w:p w14:paraId="5541E7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15E50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753600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Object&gt; importAnimals(List&lt;AnimalDTO&gt; dtos, User importer) {</w:t>
      </w:r>
    </w:p>
    <w:p w14:paraId="3E886A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List&lt;AnimalDTO&gt; successes = new ArrayList&lt;&gt;();</w:t>
      </w:r>
    </w:p>
    <w:p w14:paraId="59706E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List&lt;String&gt; failures = new ArrayList&lt;&gt;();</w:t>
      </w:r>
    </w:p>
    <w:p w14:paraId="1626DA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for (int i = 0; i &lt; dtos.size(); i++) {</w:t>
      </w:r>
    </w:p>
    <w:p w14:paraId="7F3346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AnimalDTO dto = dtos.get(i);</w:t>
      </w:r>
    </w:p>
    <w:p w14:paraId="53E8F8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 w14:paraId="30D2A6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validateAnimalInput(dto);</w:t>
      </w:r>
    </w:p>
    <w:p w14:paraId="624677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if (isDuplicateLocation(dto.getLatitude(), dto.getLongitude(), dto.getAccuracyRadius())) {</w:t>
      </w:r>
    </w:p>
    <w:p w14:paraId="3F5736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failures.add("第" + (i + 1) + "条：位置重复");</w:t>
      </w:r>
    </w:p>
    <w:p w14:paraId="1BA78C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continue;</w:t>
      </w:r>
    </w:p>
    <w:p w14:paraId="36A069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 w14:paraId="57D28E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if (isNameTooSimilar(dto.getName())) {</w:t>
      </w:r>
    </w:p>
    <w:p w14:paraId="764DA1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failures.add("第" + (i + 1) + "条：名称相似度高");</w:t>
      </w:r>
    </w:p>
    <w:p w14:paraId="1FC529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continue;</w:t>
      </w:r>
    </w:p>
    <w:p w14:paraId="12392A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 w14:paraId="1CD461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 animal = dto.toEntity();</w:t>
      </w:r>
    </w:p>
    <w:p w14:paraId="7F80F3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animal.setCreator(importer);</w:t>
      </w:r>
    </w:p>
    <w:p w14:paraId="705E14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animal.setStatus(Animal.Status.ACTIVE);</w:t>
      </w:r>
    </w:p>
    <w:p w14:paraId="3CE858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animal.setCreatedAt(LocalDateTime.now());</w:t>
      </w:r>
    </w:p>
    <w:p w14:paraId="499333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animal.setUpdatedAt(LocalDateTime.now());</w:t>
      </w:r>
    </w:p>
    <w:p w14:paraId="49430D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animalRepository.save(animal);</w:t>
      </w:r>
    </w:p>
    <w:p w14:paraId="225932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successes.add(dto);</w:t>
      </w:r>
    </w:p>
    <w:p w14:paraId="6A42F9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 w14:paraId="3F8934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failures.add("第" + (i + 1) + "条：校验失败 - " + e.getMessage());</w:t>
      </w:r>
    </w:p>
    <w:p w14:paraId="6F7BC4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 w14:paraId="57EBE0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D5CEB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Map&lt;String, Object&gt; result = new HashMap&lt;&gt;();</w:t>
      </w:r>
    </w:p>
    <w:p w14:paraId="17B9E0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result.put("successCount", successes.size());</w:t>
      </w:r>
    </w:p>
    <w:p w14:paraId="039EDE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result.put("failureCount", failures.size());</w:t>
      </w:r>
    </w:p>
    <w:p w14:paraId="68D754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result.put("failures", failures);</w:t>
      </w:r>
    </w:p>
    <w:p w14:paraId="530C01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result;</w:t>
      </w:r>
    </w:p>
    <w:p w14:paraId="39DD40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CAFF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39D3F5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com.example.campuspet.service;</w:t>
      </w:r>
    </w:p>
    <w:p w14:paraId="6B8F54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com.example.campuspet.model.dto.ActivityDTO;</w:t>
      </w:r>
    </w:p>
    <w:p w14:paraId="56CBEC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1C2FA9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0A3AF9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com.example.campuspet.repository.ActivityRepository;</w:t>
      </w:r>
    </w:p>
    <w:p w14:paraId="587CFA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com.example.campuspet.util.JwtUtil;</w:t>
      </w:r>
    </w:p>
    <w:p w14:paraId="461355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jakarta.transaction.Transactional;</w:t>
      </w:r>
    </w:p>
    <w:p w14:paraId="501042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22D27E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 w14:paraId="3C54E7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25EC6A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54869D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002A73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698858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 w14:paraId="399318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ActivityService {</w:t>
      </w:r>
    </w:p>
    <w:p w14:paraId="6326A6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370672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ActivityRepository activityRepository;</w:t>
      </w:r>
    </w:p>
    <w:p w14:paraId="310BE7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1369A6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JwtUtil jwtUtil;</w:t>
      </w:r>
    </w:p>
    <w:p w14:paraId="184CA7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List&lt;ActivityDTO&gt; getAllActivities() {</w:t>
      </w:r>
    </w:p>
    <w:p w14:paraId="1C35DD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activityRepository.findAll().stream()</w:t>
      </w:r>
    </w:p>
    <w:p w14:paraId="4AB2B1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.map(this::toActivityDTO)</w:t>
      </w:r>
    </w:p>
    <w:p w14:paraId="5E7EB1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46F7D3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9B88E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List&lt;ActivityDTO&gt; getActiveActivities() {</w:t>
      </w:r>
    </w:p>
    <w:p w14:paraId="66D5F3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68F402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activityRepository.findByStatusAndStartTimeAfter("ONGOING", now).stream()</w:t>
      </w:r>
    </w:p>
    <w:p w14:paraId="658C09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.map(this::toActivityDTO)</w:t>
      </w:r>
    </w:p>
    <w:p w14:paraId="2D3BE0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4CD02C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7C27A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List&lt;ActivityDTO&gt; getUpcomingActivities() {</w:t>
      </w:r>
    </w:p>
    <w:p w14:paraId="5F8A59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3C16C9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activityRepository.findByStatusAndStartTimeAfter("UPCOMING", now).stream()</w:t>
      </w:r>
    </w:p>
    <w:p w14:paraId="579463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.map(this::toActivityDTO)</w:t>
      </w:r>
    </w:p>
    <w:p w14:paraId="6197CD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6D6EDF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578E7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List&lt;ActivityDTO&gt; getEndedActivities() {</w:t>
      </w:r>
    </w:p>
    <w:p w14:paraId="15133F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3323F4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activityRepository.findByStatusAndEndTimeBefore("ENDED", now).stream()</w:t>
      </w:r>
    </w:p>
    <w:p w14:paraId="29381B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.map(this::toActivityDTO)</w:t>
      </w:r>
    </w:p>
    <w:p w14:paraId="060A5C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0D3080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D39B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ActivityDTO getActivityById(Long id) {</w:t>
      </w:r>
    </w:p>
    <w:p w14:paraId="06857A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Optional&lt;Activity&gt; optionalActivity = activityRepository.findById(id);</w:t>
      </w:r>
    </w:p>
    <w:p w14:paraId="53A798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(optionalActivity.isEmpty()) {</w:t>
      </w:r>
    </w:p>
    <w:p w14:paraId="6910CC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IllegalArgumentException("Activity not found with id: " + id);</w:t>
      </w:r>
    </w:p>
    <w:p w14:paraId="003944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4F45E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toActivityDTO(optionalActivity.get());</w:t>
      </w:r>
    </w:p>
    <w:p w14:paraId="39B205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8C579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2A78CE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ActivityDTO enrollInActivity(Long activityId, String token) {</w:t>
      </w:r>
    </w:p>
    <w:p w14:paraId="29BD7A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jwtUtil.getUserIdFromToken(token);</w:t>
      </w:r>
    </w:p>
    <w:p w14:paraId="677EF5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 user = new User();</w:t>
      </w:r>
    </w:p>
    <w:p w14:paraId="69EF00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user.setId(userId);</w:t>
      </w:r>
    </w:p>
    <w:p w14:paraId="6FD43D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 activity = activityRepository.findById(activityId)</w:t>
      </w:r>
    </w:p>
    <w:p w14:paraId="02A8D9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IllegalArgumentException("Activity not found: " + activityId));</w:t>
      </w:r>
    </w:p>
    <w:p w14:paraId="3CC751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(!"ONGOING".equals(activity.getStatus()) &amp;&amp; !"UPCOMING".equals(activity.getStatus())) {</w:t>
      </w:r>
    </w:p>
    <w:p w14:paraId="4F3329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IllegalStateException("Cannot enroll in activity with status: " + activity.getStatus());</w:t>
      </w:r>
    </w:p>
    <w:p w14:paraId="2F3152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BADAE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(activity.getEnrolledUsers().contains(user)) {</w:t>
      </w:r>
    </w:p>
    <w:p w14:paraId="521D27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IllegalStateException("User has already enrolled in this activity");</w:t>
      </w:r>
    </w:p>
    <w:p w14:paraId="3EA43C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3ADAE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(activity.getEnrolledUsers().size() &gt;= activity.getCapacity()) {</w:t>
      </w:r>
    </w:p>
    <w:p w14:paraId="5765BF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IllegalStateException("Activity is full");</w:t>
      </w:r>
    </w:p>
    <w:p w14:paraId="1B9C94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01A41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activity.getEnrolledUsers().add(user);</w:t>
      </w:r>
    </w:p>
    <w:p w14:paraId="250178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activity.setEnrolledCount(activity.getEnrolledUsers().size());</w:t>
      </w:r>
    </w:p>
    <w:p w14:paraId="2E69BE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 = activityRepository.save(activity);</w:t>
      </w:r>
    </w:p>
    <w:p w14:paraId="7F4104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toActivityDTO(activity);</w:t>
      </w:r>
    </w:p>
    <w:p w14:paraId="57AE72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7A9C4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3376E6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updateActivityStatuses() {</w:t>
      </w:r>
    </w:p>
    <w:p w14:paraId="2B8AD5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0DD0B4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upcomingActivities = activityRepository.findByStatusAndStartTimeBeforeAndStartTimeAfter(</w:t>
      </w:r>
    </w:p>
    <w:p w14:paraId="058D72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"UPCOMING", now.minusHours(1), now.plusHours(1));</w:t>
      </w:r>
    </w:p>
    <w:p w14:paraId="593D1D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for (Activity activity : upcomingActivities) {</w:t>
      </w:r>
    </w:p>
    <w:p w14:paraId="16BF32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(now.isAfter(activity.getStartTime()) || now.isEqual(activity.getStartTime())) {</w:t>
      </w:r>
    </w:p>
    <w:p w14:paraId="3B79CC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activity.setStatus("ONGOING");</w:t>
      </w:r>
    </w:p>
    <w:p w14:paraId="77A41C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 w14:paraId="3D48D3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2349B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ongoingActivities = activityRepository.findByStatusAndEndTimeBefore("ONGOING", now);</w:t>
      </w:r>
    </w:p>
    <w:p w14:paraId="7BC9D3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for (Activity activity : ongoingActivities) {</w:t>
      </w:r>
    </w:p>
    <w:p w14:paraId="41BB0A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(now.isAfter(activity.getEndTime()) || now.isEqual(activity.getEndTime())) {</w:t>
      </w:r>
    </w:p>
    <w:p w14:paraId="1673A6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activity.setStatus("ENDED");</w:t>
      </w:r>
    </w:p>
    <w:p w14:paraId="5F033D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 w14:paraId="71825F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631DC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activityRepository.saveAll(upcomingActivities);</w:t>
      </w:r>
    </w:p>
    <w:p w14:paraId="7D92F5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activityRepository.saveAll(ongoingActivities);</w:t>
      </w:r>
    </w:p>
    <w:p w14:paraId="0C7DD3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AFB60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deleteActivity(Long id) {</w:t>
      </w:r>
    </w:p>
    <w:p w14:paraId="5FB24F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(!activityRepository.existsById(id)) {</w:t>
      </w:r>
    </w:p>
    <w:p w14:paraId="75FFBC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IllegalArgumentException("Activity not found: " + id);</w:t>
      </w:r>
    </w:p>
    <w:p w14:paraId="2D84D1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4C7D59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activityRepository.deleteById(id);</w:t>
      </w:r>
    </w:p>
    <w:p w14:paraId="1476D9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AB5F3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ActivityDTO toActivityDTO(Activity activity) {</w:t>
      </w:r>
    </w:p>
    <w:p w14:paraId="06FB13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ActivityDTO dto = new ActivityDTO();</w:t>
      </w:r>
    </w:p>
    <w:p w14:paraId="7D77E0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dto.setId(activity.getId());</w:t>
      </w:r>
    </w:p>
    <w:p w14:paraId="095C91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dto.setTitle(activity.getTitle());</w:t>
      </w:r>
    </w:p>
    <w:p w14:paraId="4860C7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dto.setDescription(activity.getDescription());</w:t>
      </w:r>
    </w:p>
    <w:p w14:paraId="3F4EB5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dto.setStartTime(activity.getStartTime());</w:t>
      </w:r>
    </w:p>
    <w:p w14:paraId="2ED29D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dto.setEndTime(activity.getEndTime());</w:t>
      </w:r>
    </w:p>
    <w:p w14:paraId="47E8E9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dto.setLocation(activity.getLocation());</w:t>
      </w:r>
    </w:p>
    <w:p w14:paraId="420C8A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dto.setCapacity(activity.getCapacity());</w:t>
      </w:r>
    </w:p>
    <w:p w14:paraId="46E232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dto.setEnrolledCount(activity.getEnrolledCount());</w:t>
      </w:r>
    </w:p>
    <w:p w14:paraId="19ABDE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dto.setStatus(activity.getStatus());</w:t>
      </w:r>
    </w:p>
    <w:p w14:paraId="7777CD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dto.setCreatedAt(activity.getCreatedAt());</w:t>
      </w:r>
    </w:p>
    <w:p w14:paraId="7C814B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dto.setUpdatedAt(activity.getUpdatedAt());</w:t>
      </w:r>
    </w:p>
    <w:p w14:paraId="700973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dto.setRemainingSlots(Math.max(0, activity.getCapacity() - activity.getEnrolledCount()));</w:t>
      </w:r>
    </w:p>
    <w:p w14:paraId="205347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dto;</w:t>
      </w:r>
    </w:p>
    <w:p w14:paraId="445A3A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34EF2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41AD82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com.example.campuspet.service;</w:t>
      </w:r>
    </w:p>
    <w:p w14:paraId="492C13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com.example.campuspet.exception.BusinessException;</w:t>
      </w:r>
    </w:p>
    <w:p w14:paraId="724866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com.example.campuspet.model.entity.Comment;</w:t>
      </w:r>
    </w:p>
    <w:p w14:paraId="798EB6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3A43F5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com.example.campuspet.repository.CommentRepository;</w:t>
      </w:r>
    </w:p>
    <w:p w14:paraId="7FCFA5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com.example.campuspet.util.SensitiveWordFilter;</w:t>
      </w:r>
    </w:p>
    <w:p w14:paraId="751575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lombok.RequiredArgsConstructor;</w:t>
      </w:r>
    </w:p>
    <w:p w14:paraId="1A1A36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352338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6F3A1E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 w14:paraId="196A91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 w14:paraId="5E8BEF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16F895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73DF10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java.util.Set;</w:t>
      </w:r>
    </w:p>
    <w:p w14:paraId="487B47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static com.example.campuspet.model.enums.CommentStatus.PENDING;</w:t>
      </w:r>
    </w:p>
    <w:p w14:paraId="4DA496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static com.example.campuspet.model.enums.CommentStatus.PUBLIC;</w:t>
      </w:r>
    </w:p>
    <w:p w14:paraId="4676A1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static com.example.campuspet.model.enums.CommentStatus.HIDDEN;</w:t>
      </w:r>
    </w:p>
    <w:p w14:paraId="034E89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 w14:paraId="61D936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@RequiredArgsConstructor</w:t>
      </w:r>
    </w:p>
    <w:p w14:paraId="78C452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CommentService {</w:t>
      </w:r>
    </w:p>
    <w:p w14:paraId="56D000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CommentRepository commentRepository;</w:t>
      </w:r>
    </w:p>
    <w:p w14:paraId="12102B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SensitiveWordFilter sensitiveWordFilter;</w:t>
      </w:r>
    </w:p>
    <w:p w14:paraId="2BEEAB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UserService userService;</w:t>
      </w:r>
    </w:p>
    <w:p w14:paraId="7BEB9F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26E5DC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Comment createComment(Long targetId, String targetType, String content, Long userId) {</w:t>
      </w:r>
    </w:p>
    <w:p w14:paraId="658CD3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 user = userService.findById(userId);</w:t>
      </w:r>
    </w:p>
    <w:p w14:paraId="2CEB6B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(user == null) {</w:t>
      </w:r>
    </w:p>
    <w:p w14:paraId="2C2EF1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BusinessException("用户不存在");</w:t>
      </w:r>
    </w:p>
    <w:p w14:paraId="4660BC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085BFE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(content == null || content.trim().isEmpty()) {</w:t>
      </w:r>
    </w:p>
    <w:p w14:paraId="7A093D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BusinessException("评论内容不能为空");</w:t>
      </w:r>
    </w:p>
    <w:p w14:paraId="6061D4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33AE8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filteredContent = sensitiveWordFilter.filter(content.trim());</w:t>
      </w:r>
    </w:p>
    <w:p w14:paraId="33999A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(filteredContent.isEmpty()) {</w:t>
      </w:r>
    </w:p>
    <w:p w14:paraId="00D942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BusinessException("评论内容包含过多敏感词，无法提交");</w:t>
      </w:r>
    </w:p>
    <w:p w14:paraId="54E116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0954D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Comment.builder()</w:t>
      </w:r>
    </w:p>
    <w:p w14:paraId="78551F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.targetId(targetId)</w:t>
      </w:r>
    </w:p>
    <w:p w14:paraId="4DB5F1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.targetType(targetType)</w:t>
      </w:r>
    </w:p>
    <w:p w14:paraId="791E57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.content(filteredContent)</w:t>
      </w:r>
    </w:p>
    <w:p w14:paraId="744561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.userId(userId)</w:t>
      </w:r>
    </w:p>
    <w:p w14:paraId="754238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.status(PENDING)</w:t>
      </w:r>
    </w:p>
    <w:p w14:paraId="44E72A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.likeCount(0L)</w:t>
      </w:r>
    </w:p>
    <w:p w14:paraId="7FFD2E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.createdAt(LocalDateTime.now())</w:t>
      </w:r>
    </w:p>
    <w:p w14:paraId="0F1871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.updatedAt(LocalDateTime.now())</w:t>
      </w:r>
    </w:p>
    <w:p w14:paraId="205B0A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.build();</w:t>
      </w:r>
    </w:p>
    <w:p w14:paraId="229EF4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commentRepository.save(comment);</w:t>
      </w:r>
    </w:p>
    <w:p w14:paraId="79AEC9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9BEA7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Page&lt;Comment&gt; findCommentsByTarget(Long targetId, String targetType, Pageable pageable) {</w:t>
      </w:r>
    </w:p>
    <w:p w14:paraId="392BD1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commentRepository.findByTargetIdAndTargetTypeAndStatusIn(</w:t>
      </w:r>
    </w:p>
    <w:p w14:paraId="57E51D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targetId, targetType, Set.of(PUBLIC), pageable);</w:t>
      </w:r>
    </w:p>
    <w:p w14:paraId="70BD7D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1A5E5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Page&lt;Comment&gt; findAllComments(Pageable pageable) {</w:t>
      </w:r>
    </w:p>
    <w:p w14:paraId="79C3BA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commentRepository.findAllByStatusIn(Set.of(PUBLIC, HIDDEN), pageable);</w:t>
      </w:r>
    </w:p>
    <w:p w14:paraId="73B007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383D3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1FD5FE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approveComment(Long commentId, Long adminId) {</w:t>
      </w:r>
    </w:p>
    <w:p w14:paraId="07617D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16102A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4CC340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5E6A8E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4E02D7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(!comment.getStatus().equals(PENDING)) {</w:t>
      </w:r>
    </w:p>
    <w:p w14:paraId="7373A4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BusinessException("仅待审核状态的评论可被批准");</w:t>
      </w:r>
    </w:p>
    <w:p w14:paraId="30D40A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75E2F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comment.setStatus(PUBLIC);</w:t>
      </w:r>
    </w:p>
    <w:p w14:paraId="09A17B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comment.setApprovedAt(LocalDateTime.now());</w:t>
      </w:r>
    </w:p>
    <w:p w14:paraId="51653F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comment.setApprovedBy(adminId);</w:t>
      </w:r>
    </w:p>
    <w:p w14:paraId="7E81AC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192A6F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504168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2A638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6FCFD7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hideComment(Long commentId, Long adminId, String reason) {</w:t>
      </w:r>
    </w:p>
    <w:p w14:paraId="7B2066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4CBC49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2ECC6B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5C56F2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2C931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(comment.getStatus().equals(HIDDEN)) {</w:t>
      </w:r>
    </w:p>
    <w:p w14:paraId="241282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 w14:paraId="7BE88A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44337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comment.setStatus(HIDDEN);</w:t>
      </w:r>
    </w:p>
    <w:p w14:paraId="4D1899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comment.setHiddenAt(LocalDateTime.now());</w:t>
      </w:r>
    </w:p>
    <w:p w14:paraId="3D26F1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comment.setHiddenBy(adminId);</w:t>
      </w:r>
    </w:p>
    <w:p w14:paraId="1438A9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comment.setHideReason(reason);</w:t>
      </w:r>
    </w:p>
    <w:p w14:paraId="36F65E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182C4D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5EF028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C1006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0BA9F4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restoreComment(Long commentId, Long adminId) {</w:t>
      </w:r>
    </w:p>
    <w:p w14:paraId="111466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0078FC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5F3AB2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4852AF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65DF0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(!comment.getStatus().equals(HIDDEN)) {</w:t>
      </w:r>
    </w:p>
    <w:p w14:paraId="5BC022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BusinessException("仅隐藏状态的评论可恢复");</w:t>
      </w:r>
    </w:p>
    <w:p w14:paraId="79821C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6001D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comment.setStatus(PUBLIC);</w:t>
      </w:r>
    </w:p>
    <w:p w14:paraId="4CF5CB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comment.setRestoredAt(LocalDateTime.now());</w:t>
      </w:r>
    </w:p>
    <w:p w14:paraId="45DA8A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comment.setRestoredBy(adminId);</w:t>
      </w:r>
    </w:p>
    <w:p w14:paraId="01C6EE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1A66C2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1A80C5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4935B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23E945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likeComment(Long commentId, Long userId) {</w:t>
      </w:r>
    </w:p>
    <w:p w14:paraId="4FE5D2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5D26F3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7A8F09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3D21DB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4AD7A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(!comment.getStatus().equals(PUBLIC)) {</w:t>
      </w:r>
    </w:p>
    <w:p w14:paraId="79CA86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BusinessException("仅公开评论可点赞");</w:t>
      </w:r>
    </w:p>
    <w:p w14:paraId="17E285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D00CF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comment.setLikeCount(comment.getLikeCount() + 1);</w:t>
      </w:r>
    </w:p>
    <w:p w14:paraId="1DE304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6FF5A5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586F2B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8F51C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3B9649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unlikeComment(Long commentId, Long userId) {</w:t>
      </w:r>
    </w:p>
    <w:p w14:paraId="039CAB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6527F3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1CE5C3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3E05BB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6C9D8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(comment.getLikeCount() &lt;= 0) {</w:t>
      </w:r>
    </w:p>
    <w:p w14:paraId="11EBA7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 w14:paraId="4D48E3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AC833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comment.setLikeCount(comment.getLikeCount() - 1);</w:t>
      </w:r>
    </w:p>
    <w:p w14:paraId="7AF605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7C33D0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063204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4AFED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Comment findById(Long id) {</w:t>
      </w:r>
    </w:p>
    <w:p w14:paraId="181DC3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commentRepository.findById(id).orElse(null);</w:t>
      </w:r>
    </w:p>
    <w:p w14:paraId="41DD51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2E5ED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existsById(Long id) {</w:t>
      </w:r>
    </w:p>
    <w:p w14:paraId="75BDC1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commentRepository.existsById(id);</w:t>
      </w:r>
    </w:p>
    <w:p w14:paraId="7B23E2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55040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countByTargetAndStatus(Long targetId, String targetType, String status) {</w:t>
      </w:r>
    </w:p>
    <w:p w14:paraId="1BF5F1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switch (status.toUpperCase()) {</w:t>
      </w:r>
    </w:p>
    <w:p w14:paraId="028AA2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"PUBLIC" -&gt; commentRepository.countByTargetIdAndTargetTypeAndStatus(targetId, targetType, PUBLIC);</w:t>
      </w:r>
    </w:p>
    <w:p w14:paraId="1C1DF9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"HIDDEN" -&gt; commentRepository.countByTargetIdAndTargetTypeAndStatus(targetId, targetType, HIDDEN);</w:t>
      </w:r>
    </w:p>
    <w:p w14:paraId="09742B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"PENDING" -&gt; commentRepository.countByTargetIdAndTargetTypeAndStatus(targetId, targetType, PENDING);</w:t>
      </w:r>
    </w:p>
    <w:p w14:paraId="3E3D52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default -&gt; 0L;</w:t>
      </w:r>
    </w:p>
    <w:p w14:paraId="15DB1D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};</w:t>
      </w:r>
    </w:p>
    <w:p w14:paraId="7067D1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65D8A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042F72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deleteComment(Long commentId, Long userId) {</w:t>
      </w:r>
    </w:p>
    <w:p w14:paraId="39389A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171286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027DD2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70D858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3928D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(!comment.getUserId().equals(userId)) {</w:t>
      </w:r>
    </w:p>
    <w:p w14:paraId="6C4FEE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BusinessException("无权删除他人评论");</w:t>
      </w:r>
    </w:p>
    <w:p w14:paraId="219A09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41A30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(comment.getStatus().equals(HIDDEN)) {</w:t>
      </w:r>
    </w:p>
    <w:p w14:paraId="6C028A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BusinessException("已隐藏评论不可删除");</w:t>
      </w:r>
    </w:p>
    <w:p w14:paraId="3DF079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435A9E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commentRepository.deleteById(commentId);</w:t>
      </w:r>
    </w:p>
    <w:p w14:paraId="354E45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21143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5809EF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softDeleteComment(Long commentId, Long adminId) {</w:t>
      </w:r>
    </w:p>
    <w:p w14:paraId="7B4E43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 comment = findById(commentId);</w:t>
      </w:r>
    </w:p>
    <w:p w14:paraId="78C53F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 == null) {</w:t>
      </w:r>
    </w:p>
    <w:p w14:paraId="14B585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BusinessException("评论不存在");</w:t>
      </w:r>
    </w:p>
    <w:p w14:paraId="17388F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4BB66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(comment.getStatus().equals(HIDDEN)) {</w:t>
      </w:r>
    </w:p>
    <w:p w14:paraId="3302D9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BusinessException("已隐藏评论不可软删除");</w:t>
      </w:r>
    </w:p>
    <w:p w14:paraId="7E4BEA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8DBBE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comment.setStatus(HIDDEN);</w:t>
      </w:r>
    </w:p>
    <w:p w14:paraId="3DC1DA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comment.setHiddenAt(LocalDateTime.now());</w:t>
      </w:r>
    </w:p>
    <w:p w14:paraId="755598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comment.setHiddenBy(adminId);</w:t>
      </w:r>
    </w:p>
    <w:p w14:paraId="2F418A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comment.setHideReason("管理员软删除");</w:t>
      </w:r>
    </w:p>
    <w:p w14:paraId="09C46D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comment.setUpdatedAt(LocalDateTime.now());</w:t>
      </w:r>
    </w:p>
    <w:p w14:paraId="13BC40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commentRepository.save(comment);</w:t>
      </w:r>
    </w:p>
    <w:p w14:paraId="473BF9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AE4A8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Page&lt;Comment&gt; findPendingComments(Pageable pageable) {</w:t>
      </w:r>
    </w:p>
    <w:p w14:paraId="3B3E67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commentRepository.findByStatus(PENDING, pageable);</w:t>
      </w:r>
    </w:p>
    <w:p w14:paraId="3F300B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66FB4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countPendingComments() {</w:t>
      </w:r>
    </w:p>
    <w:p w14:paraId="740FED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commentRepository.countByStatus(PENDING);</w:t>
      </w:r>
    </w:p>
    <w:p w14:paraId="55F495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A3874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6516E0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com.example.campuspet.service;</w:t>
      </w:r>
    </w:p>
    <w:p w14:paraId="5FC73F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com.example.campuspet.model.dto.SearchResultDTO;</w:t>
      </w:r>
    </w:p>
    <w:p w14:paraId="61BBF6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221CF0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76BC99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com.example.campuspet.model.entity.Comment;</w:t>
      </w:r>
    </w:p>
    <w:p w14:paraId="5C63AD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0FC9A8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com.example.campuspet.repository.AnimalRepository;</w:t>
      </w:r>
    </w:p>
    <w:p w14:paraId="30EAB0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com.example.campuspet.repository.ActivityRepository;</w:t>
      </w:r>
    </w:p>
    <w:p w14:paraId="0F3F1D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com.example.campuspet.repository.CommentRepository;</w:t>
      </w:r>
    </w:p>
    <w:p w14:paraId="72B24E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com.example.campuspet.repository.UserRepository;</w:t>
      </w:r>
    </w:p>
    <w:p w14:paraId="1CA35E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1EEE19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186D54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org.springframework.data.domain.PageImpl;</w:t>
      </w:r>
    </w:p>
    <w:p w14:paraId="44EC59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 w14:paraId="27ABE6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73A85F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 w14:paraId="2839F2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org.springframework.util.StringUtils;</w:t>
      </w:r>
    </w:p>
    <w:p w14:paraId="59DC6B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5A23D4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java.util.*;</w:t>
      </w:r>
    </w:p>
    <w:p w14:paraId="5DA254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7752C3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 w14:paraId="5792ED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SearchService {</w:t>
      </w:r>
    </w:p>
    <w:p w14:paraId="22B2D1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AnimalRepository animalRepository;</w:t>
      </w:r>
    </w:p>
    <w:p w14:paraId="70ADE3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ActivityRepository activityRepository;</w:t>
      </w:r>
    </w:p>
    <w:p w14:paraId="6ADCC2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CommentRepository commentRepository;</w:t>
      </w:r>
    </w:p>
    <w:p w14:paraId="1A7C3B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UserRepository userRepository;</w:t>
      </w:r>
    </w:p>
    <w:p w14:paraId="062D05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35FF4C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SearchService(AnimalRepository animalRepository,</w:t>
      </w:r>
    </w:p>
    <w:p w14:paraId="5FE7DF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ActivityRepository activityRepository,</w:t>
      </w:r>
    </w:p>
    <w:p w14:paraId="0E0469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CommentRepository commentRepository,</w:t>
      </w:r>
    </w:p>
    <w:p w14:paraId="238ABE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UserRepository userRepository) {</w:t>
      </w:r>
    </w:p>
    <w:p w14:paraId="2A79B3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this.animalRepository = animalRepository;</w:t>
      </w:r>
    </w:p>
    <w:p w14:paraId="37CFBE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this.activityRepository = activityRepository;</w:t>
      </w:r>
    </w:p>
    <w:p w14:paraId="0A3501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this.commentRepository = commentRepository;</w:t>
      </w:r>
    </w:p>
    <w:p w14:paraId="3E1F85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this.userRepository = userRepository;</w:t>
      </w:r>
    </w:p>
    <w:p w14:paraId="505D98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C81F8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Page&lt;SearchResultDTO&gt; search(String keyword, Pageable pageable) {</w:t>
      </w:r>
    </w:p>
    <w:p w14:paraId="40289D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(!StringUtils.hasText(keyword)) {</w:t>
      </w:r>
    </w:p>
    <w:p w14:paraId="69F856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Page.empty();</w:t>
      </w:r>
    </w:p>
    <w:p w14:paraId="2F279C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C9A3B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normalizedKeyword = keyword.trim().toLowerCase();</w:t>
      </w:r>
    </w:p>
    <w:p w14:paraId="70B1D8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results = new ArrayList&lt;&gt;();</w:t>
      </w:r>
    </w:p>
    <w:p w14:paraId="4D75AB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List&lt;Animal&gt; animalMatches = animalRepository.findByKeyword(normalizedKeyword);</w:t>
      </w:r>
    </w:p>
    <w:p w14:paraId="6E03C8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results.addAll(animalMatches.stream()</w:t>
      </w:r>
    </w:p>
    <w:p w14:paraId="31F13F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.map(animal -&gt; SearchResultDTO.fromAnimal(animal, normalizedKeyword))</w:t>
      </w:r>
    </w:p>
    <w:p w14:paraId="2856A5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.collect(Collectors.toList()));</w:t>
      </w:r>
    </w:p>
    <w:p w14:paraId="4F77A6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activityMatches = activityRepository.findByKeyword(normalizedKeyword);</w:t>
      </w:r>
    </w:p>
    <w:p w14:paraId="6748103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results.addAll(activityMatches.stream()</w:t>
      </w:r>
    </w:p>
    <w:p w14:paraId="75D55D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.map(activity -&gt; SearchResultDTO.fromActivity(activity, normalizedKeyword))</w:t>
      </w:r>
    </w:p>
    <w:p w14:paraId="56F45A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.collect(Collectors.toList()));</w:t>
      </w:r>
    </w:p>
    <w:p w14:paraId="706489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List&lt;Comment&gt; commentMatches = commentRepository.findByKeyword(normalizedKeyword);</w:t>
      </w:r>
    </w:p>
    <w:p w14:paraId="607EB5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results.addAll(commentMatches.stream()</w:t>
      </w:r>
    </w:p>
    <w:p w14:paraId="201562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.map(comment -&gt; {</w:t>
      </w:r>
    </w:p>
    <w:p w14:paraId="3FA1CE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User author = userRepository.findById(comment.getUserId())</w:t>
      </w:r>
    </w:p>
    <w:p w14:paraId="560E46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.orElse(null);</w:t>
      </w:r>
    </w:p>
    <w:p w14:paraId="63A8DC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authorName = author != null ? author.getNickname() : "匿名用户";</w:t>
      </w:r>
    </w:p>
    <w:p w14:paraId="6DFEE8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SearchResultDTO.fromComment(comment, authorName, normalizedKeyword);</w:t>
      </w:r>
    </w:p>
    <w:p w14:paraId="236908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})</w:t>
      </w:r>
    </w:p>
    <w:p w14:paraId="1D7BA1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.collect(Collectors.toList()));</w:t>
      </w:r>
    </w:p>
    <w:p w14:paraId="5C5371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results.sort((a, b) -&gt; {</w:t>
      </w:r>
    </w:p>
    <w:p w14:paraId="31DF53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int weightDiff = Integer.compare(b.getWeight(), a.getWeight());</w:t>
      </w:r>
    </w:p>
    <w:p w14:paraId="67A856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(weightDiff != 0) return weightDiff;</w:t>
      </w:r>
    </w:p>
    <w:p w14:paraId="43A00D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b.getCreateTime().compareTo(a.getCreateTime());</w:t>
      </w:r>
    </w:p>
    <w:p w14:paraId="372C5D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 w14:paraId="7ED947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int start = (int) pageable.getOffset();</w:t>
      </w:r>
    </w:p>
    <w:p w14:paraId="352348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int end = Math.min(start + pageable.getPageSize(), results.size());</w:t>
      </w:r>
    </w:p>
    <w:p w14:paraId="3AC0F0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pagedResults = (start &lt; end) ? results.subList(start, end) : Collections.emptyList();</w:t>
      </w:r>
    </w:p>
    <w:p w14:paraId="3CCC2B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new PageImpl&lt;&gt;(pagedResults, pageable, results.size());</w:t>
      </w:r>
    </w:p>
    <w:p w14:paraId="72C5A7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C5CD6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Page&lt;SearchResultDTO&gt; searchByType(String keyword, String type, Pageable pageable) {</w:t>
      </w:r>
    </w:p>
    <w:p w14:paraId="70E69D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(!StringUtils.hasText(keyword) || !StringUtils.hasText(type)) {</w:t>
      </w:r>
    </w:p>
    <w:p w14:paraId="417269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Page.empty();</w:t>
      </w:r>
    </w:p>
    <w:p w14:paraId="0A5D3B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C1B56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normalizedKeyword = keyword.trim().toLowerCase();</w:t>
      </w:r>
    </w:p>
    <w:p w14:paraId="652DE5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results = new ArrayList&lt;&gt;();</w:t>
      </w:r>
    </w:p>
    <w:p w14:paraId="4DB052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switch (type.toLowerCase()) {</w:t>
      </w:r>
    </w:p>
    <w:p w14:paraId="3E80D1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"animal":</w:t>
      </w:r>
    </w:p>
    <w:p w14:paraId="50969E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List&lt;Animal&gt; animals = animalRepository.findByKeyword(normalizedKeyword);</w:t>
      </w:r>
    </w:p>
    <w:p w14:paraId="065243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results.addAll(animals.stream()</w:t>
      </w:r>
    </w:p>
    <w:p w14:paraId="77260E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.map(animal -&gt; SearchResultDTO.fromAnimal(animal, normalizedKeyword))</w:t>
      </w:r>
    </w:p>
    <w:p w14:paraId="630533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.collect(Collectors.toList()));</w:t>
      </w:r>
    </w:p>
    <w:p w14:paraId="4A5F93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744153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"activity":</w:t>
      </w:r>
    </w:p>
    <w:p w14:paraId="3016BA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List&lt;Activity&gt; activities = activityRepository.findByKeyword(normalizedKeyword);</w:t>
      </w:r>
    </w:p>
    <w:p w14:paraId="09CB14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results.addAll(activities.stream()</w:t>
      </w:r>
    </w:p>
    <w:p w14:paraId="21F390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.map(activity -&gt; SearchResultDTO.fromActivity(activity, normalizedKeyword))</w:t>
      </w:r>
    </w:p>
    <w:p w14:paraId="01A997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.collect(Collectors.toList()));</w:t>
      </w:r>
    </w:p>
    <w:p w14:paraId="30444D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0AB51D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"comment":</w:t>
      </w:r>
    </w:p>
    <w:p w14:paraId="253565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List&lt;Comment&gt; comments = commentRepository.findByKeyword(normalizedKeyword);</w:t>
      </w:r>
    </w:p>
    <w:p w14:paraId="08912F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results.addAll(comments.stream()</w:t>
      </w:r>
    </w:p>
    <w:p w14:paraId="5C876E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.map(comment -&gt; {</w:t>
      </w:r>
    </w:p>
    <w:p w14:paraId="20232D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User author = userRepository.findById(comment.getUserId())</w:t>
      </w:r>
    </w:p>
    <w:p w14:paraId="635757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.orElse(null);</w:t>
      </w:r>
    </w:p>
    <w:p w14:paraId="5AAC9F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String authorName = author != null ? author.getNickname() : "匿名用户";</w:t>
      </w:r>
    </w:p>
    <w:p w14:paraId="50CA7E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return SearchResultDTO.fromComment(comment, authorName, normalizedKeyword);</w:t>
      </w:r>
    </w:p>
    <w:p w14:paraId="338D2D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})</w:t>
      </w:r>
    </w:p>
    <w:p w14:paraId="480846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.collect(Collectors.toList()));</w:t>
      </w:r>
    </w:p>
    <w:p w14:paraId="292F51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05E0AF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 w14:paraId="672631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return Page.empty();</w:t>
      </w:r>
    </w:p>
    <w:p w14:paraId="4E15DC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DC529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results.sort((a, b) -&gt; {</w:t>
      </w:r>
    </w:p>
    <w:p w14:paraId="4A5A84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int weightDiff = Integer.compare(b.getWeight(), a.getWeight());</w:t>
      </w:r>
    </w:p>
    <w:p w14:paraId="7508AF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(weightDiff != 0) return weightDiff;</w:t>
      </w:r>
    </w:p>
    <w:p w14:paraId="05AF86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b.getCreateTime().compareTo(a.getCreateTime());</w:t>
      </w:r>
    </w:p>
    <w:p w14:paraId="6BF643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 w14:paraId="52E89A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int start = (int) pageable.getOffset();</w:t>
      </w:r>
    </w:p>
    <w:p w14:paraId="4F128C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int end = Math.min(start + pageable.getPageSize(), results.size());</w:t>
      </w:r>
    </w:p>
    <w:p w14:paraId="5EEFBA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pagedResults = (start &lt; end) ? results.subList(start, end) : Collections.emptyList();</w:t>
      </w:r>
    </w:p>
    <w:p w14:paraId="4F1647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new PageImpl&lt;&gt;(pagedResults, pageable, results.size());</w:t>
      </w:r>
    </w:p>
    <w:p w14:paraId="6A0527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AD999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List&lt;String&gt; getHotKeywords(int limit) {</w:t>
      </w:r>
    </w:p>
    <w:p w14:paraId="39B81D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(limit &lt;= 0) limit = 10;</w:t>
      </w:r>
    </w:p>
    <w:p w14:paraId="2E2B9E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Arrays.asList("猫", "狗", "招领", "救助", "活动", "报名", "校园", "流浪");</w:t>
      </w:r>
    </w:p>
    <w:p w14:paraId="354B3A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90CB9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244FF6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com.example.campuspet.service;</w:t>
      </w:r>
    </w:p>
    <w:p w14:paraId="5681D0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337EBD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51BC38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com.example.campuspet.model.entity.StatisticRecord;</w:t>
      </w:r>
    </w:p>
    <w:p w14:paraId="75E8FE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com.example.campuspet.repository.AnimalRepository;</w:t>
      </w:r>
    </w:p>
    <w:p w14:paraId="0C27A0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com.example.campuspet.repository.ActivityRepository;</w:t>
      </w:r>
    </w:p>
    <w:p w14:paraId="26AE14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com.example.campuspet.repository.StatisticRecordRepository;</w:t>
      </w:r>
    </w:p>
    <w:p w14:paraId="351F7B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4934E5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org.springframework.scheduling.annotation.Scheduled;</w:t>
      </w:r>
    </w:p>
    <w:p w14:paraId="626462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 w14:paraId="0B8FB7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 w14:paraId="0CBE9F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java.time.LocalDate;</w:t>
      </w:r>
    </w:p>
    <w:p w14:paraId="665135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75F52F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java.time.format.DateTimeFormatter;</w:t>
      </w:r>
    </w:p>
    <w:p w14:paraId="39232C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java.util.*;</w:t>
      </w:r>
    </w:p>
    <w:p w14:paraId="08CABE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3A96B6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 w14:paraId="69CFAD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StatisticService {</w:t>
      </w:r>
    </w:p>
    <w:p w14:paraId="52853C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AnimalRepository animalRepository;</w:t>
      </w:r>
    </w:p>
    <w:p w14:paraId="45DC34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ActivityRepository activityRepository;</w:t>
      </w:r>
    </w:p>
    <w:p w14:paraId="3E0C3D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StatisticRecordRepository statisticRecordRepository;</w:t>
      </w:r>
    </w:p>
    <w:p w14:paraId="37700E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44D64E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StatisticService(AnimalRepository animalRepository,</w:t>
      </w:r>
    </w:p>
    <w:p w14:paraId="3E2493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ActivityRepository activityRepository,</w:t>
      </w:r>
    </w:p>
    <w:p w14:paraId="3B472E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StatisticRecordRepository statisticRecordRepository) {</w:t>
      </w:r>
    </w:p>
    <w:p w14:paraId="2446F7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this.animalRepository = animalRepository;</w:t>
      </w:r>
    </w:p>
    <w:p w14:paraId="36A7AF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this.activityRepository = activityRepository;</w:t>
      </w:r>
    </w:p>
    <w:p w14:paraId="5DC198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this.statisticRecordRepository = statisticRecordRepository;</w:t>
      </w:r>
    </w:p>
    <w:p w14:paraId="141989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A7C42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@Scheduled(cron = "0 0 2 * * ?")</w:t>
      </w:r>
    </w:p>
    <w:p w14:paraId="70781D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 w14:paraId="325324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generateDailyStatisticRecord() {</w:t>
      </w:r>
    </w:p>
    <w:p w14:paraId="6D7C63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 today = LocalDate.now();</w:t>
      </w:r>
    </w:p>
    <w:p w14:paraId="10D650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 yesterday = today.minusDays(1);</w:t>
      </w:r>
    </w:p>
    <w:p w14:paraId="09FF73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totalAnimals = animalRepository.count();</w:t>
      </w:r>
    </w:p>
    <w:p w14:paraId="5AB7DA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newAnimalsToday = animalRepository.countByCreatedAtBetween(</w:t>
      </w:r>
    </w:p>
    <w:p w14:paraId="53AE83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yesterday.atStartOfDay(),</w:t>
      </w:r>
    </w:p>
    <w:p w14:paraId="098010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today.atStartOfDay()</w:t>
      </w:r>
    </w:p>
    <w:p w14:paraId="0CEBFD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 w14:paraId="7DFD98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totalActivities = activityRepository.count();</w:t>
      </w:r>
    </w:p>
    <w:p w14:paraId="5B09CD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ongoingActivities = activityRepository.countByStatus("ONGOING");</w:t>
      </w:r>
    </w:p>
    <w:p w14:paraId="61C74C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participatedUsers = activityRepository.sumTotalParticipants();</w:t>
      </w:r>
    </w:p>
    <w:p w14:paraId="54860D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Set&lt;String&gt; topSearchKeywords = Collections.emptySet();</w:t>
      </w:r>
    </w:p>
    <w:p w14:paraId="164D8C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StatisticRecord record = new StatisticRecord();</w:t>
      </w:r>
    </w:p>
    <w:p w14:paraId="134F31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record.setDate(today);</w:t>
      </w:r>
    </w:p>
    <w:p w14:paraId="5B38DD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record.setRecordType("DAILY");</w:t>
      </w:r>
    </w:p>
    <w:p w14:paraId="2702C0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record.setAnimalCount(totalAnimals);</w:t>
      </w:r>
    </w:p>
    <w:p w14:paraId="0C6D27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record.setNewAnimalCount(newAnimalsToday);</w:t>
      </w:r>
    </w:p>
    <w:p w14:paraId="20E487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record.setActivityCount(totalActivities);</w:t>
      </w:r>
    </w:p>
    <w:p w14:paraId="4E9676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record.setOngoingActivityCount(ongoingActivities);</w:t>
      </w:r>
    </w:p>
    <w:p w14:paraId="1AFCE8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record.setParticipationCount(participatedUsers);</w:t>
      </w:r>
    </w:p>
    <w:p w14:paraId="41C63B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record.setSearchKeywords(topSearchKeywords);</w:t>
      </w:r>
    </w:p>
    <w:p w14:paraId="3BB59C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record.setCreatedAt(LocalDateTime.now());</w:t>
      </w:r>
    </w:p>
    <w:p w14:paraId="3CF1C2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statisticRecordRepository.save(record);</w:t>
      </w:r>
    </w:p>
    <w:p w14:paraId="48AE4C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BEC4C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Object&gt; getHeatmapData() {</w:t>
      </w:r>
    </w:p>
    <w:p w14:paraId="0EB7CD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List&lt;Object[]&gt; heatmapRaw = animalRepository.findLocationDistribution();</w:t>
      </w:r>
    </w:p>
    <w:p w14:paraId="09A274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Map&lt;String, Long&gt; locationCountMap = new HashMap&lt;&gt;();</w:t>
      </w:r>
    </w:p>
    <w:p w14:paraId="7BA5BE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for (Object[] row : heatmapRaw) {</w:t>
      </w:r>
    </w:p>
    <w:p w14:paraId="740D61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String location = (String) row[0];</w:t>
      </w:r>
    </w:p>
    <w:p w14:paraId="2921B0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Long count = ((Number) row[1]).longValue();</w:t>
      </w:r>
    </w:p>
    <w:p w14:paraId="23122E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(location != null &amp;&amp; !location.trim().isEmpty()) {</w:t>
      </w:r>
    </w:p>
    <w:p w14:paraId="699363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locationCountMap.merge(location.trim(), count, Long::sum);</w:t>
      </w:r>
    </w:p>
    <w:p w14:paraId="562536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 w14:paraId="5BF72A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4B9F8E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Map.of("heatmap", locationCountMap);</w:t>
      </w:r>
    </w:p>
    <w:p w14:paraId="4655C1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111ED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Object&gt; getParticipationRateAnalysis() {</w:t>
      </w:r>
    </w:p>
    <w:p w14:paraId="2FC336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allActivities = activityRepository.findAll();</w:t>
      </w:r>
    </w:p>
    <w:p w14:paraId="7156FE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(allActivities.isEmpty()) {</w:t>
      </w:r>
    </w:p>
    <w:p w14:paraId="3BF303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Map.of(</w:t>
      </w:r>
    </w:p>
    <w:p w14:paraId="603E87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"participationRate", 0.0,</w:t>
      </w:r>
    </w:p>
    <w:p w14:paraId="710843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"avgParticipantsPerActivity", 0.0,</w:t>
      </w:r>
    </w:p>
    <w:p w14:paraId="41E1DD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"mostPopularActivity", null,</w:t>
      </w:r>
    </w:p>
    <w:p w14:paraId="1C8FDF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"leastPopularActivity", null</w:t>
      </w:r>
    </w:p>
    <w:p w14:paraId="3557F4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);</w:t>
      </w:r>
    </w:p>
    <w:p w14:paraId="6B7B0A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A3C11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totalCapacity = allActivities.stream()</w:t>
      </w:r>
    </w:p>
    <w:p w14:paraId="52F5A2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.mapToDouble(Activity::getCapacity)</w:t>
      </w:r>
    </w:p>
    <w:p w14:paraId="29C57E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.filter(cap -&gt; cap &gt; 0)</w:t>
      </w:r>
    </w:p>
    <w:p w14:paraId="4958E3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.sum();</w:t>
      </w:r>
    </w:p>
    <w:p w14:paraId="2C814F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totalParticipants = allActivities.stream()</w:t>
      </w:r>
    </w:p>
    <w:p w14:paraId="45963B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.mapToDouble(Activity::getParticipants)</w:t>
      </w:r>
    </w:p>
    <w:p w14:paraId="5E1F88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.sum();</w:t>
      </w:r>
    </w:p>
    <w:p w14:paraId="57DCBE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participationRate = totalCapacity &gt; 0 ? (totalParticipants / totalCapacity) : 0.0;</w:t>
      </w:r>
    </w:p>
    <w:p w14:paraId="1C66F5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avgParticipantsPerActivity = (double) totalParticipants / allActivities.size();</w:t>
      </w:r>
    </w:p>
    <w:p w14:paraId="7B957B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 mostPopular = allActivities.stream()</w:t>
      </w:r>
    </w:p>
    <w:p w14:paraId="1769E6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.max(Comparator.comparingLong(Activity::getParticipants))</w:t>
      </w:r>
    </w:p>
    <w:p w14:paraId="0BF97C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.orElse(null);</w:t>
      </w:r>
    </w:p>
    <w:p w14:paraId="36080A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 leastPopular = allActivities.stream()</w:t>
      </w:r>
    </w:p>
    <w:p w14:paraId="142DB3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.min(Comparator.comparingLong(Activity::getParticipants))</w:t>
      </w:r>
    </w:p>
    <w:p w14:paraId="2B13E9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.orElse(null);</w:t>
      </w:r>
    </w:p>
    <w:p w14:paraId="6564B9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Map.of(</w:t>
      </w:r>
    </w:p>
    <w:p w14:paraId="7E2C28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"participationRate", Math.round(participationRate * 1000.0) / 1000.0,</w:t>
      </w:r>
    </w:p>
    <w:p w14:paraId="62209B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"avgParticipantsPerActivity", Math.round(avgParticipantsPerActivity * 100.0) / 100.0,</w:t>
      </w:r>
    </w:p>
    <w:p w14:paraId="02FC97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"mostPopularActivity", mostPopular != null ? Map.of(</w:t>
      </w:r>
    </w:p>
    <w:p w14:paraId="1A2141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"id", mostPopular.getId(),</w:t>
      </w:r>
    </w:p>
    <w:p w14:paraId="070F01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"title", mostPopular.getTitle(),</w:t>
      </w:r>
    </w:p>
    <w:p w14:paraId="1A3A34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"participants", mostPopular.getParticipants(),</w:t>
      </w:r>
    </w:p>
    <w:p w14:paraId="547F33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"capacity", mostPopular.getCapacity()</w:t>
      </w:r>
    </w:p>
    <w:p w14:paraId="0B676C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) : null,</w:t>
      </w:r>
    </w:p>
    <w:p w14:paraId="3B4B8C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"leastPopularActivity", leastPopular != null ? Map.of(</w:t>
      </w:r>
    </w:p>
    <w:p w14:paraId="7AD93D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"id", leastPopular.getId(),</w:t>
      </w:r>
    </w:p>
    <w:p w14:paraId="51C36D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"title", leastPopular.getTitle(),</w:t>
      </w:r>
    </w:p>
    <w:p w14:paraId="4B00EA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"participants", leastPopular.getParticipants(),</w:t>
      </w:r>
    </w:p>
    <w:p w14:paraId="249CFE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"capacity", leastPopular.getCapacity()</w:t>
      </w:r>
    </w:p>
    <w:p w14:paraId="7D9209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) : null</w:t>
      </w:r>
    </w:p>
    <w:p w14:paraId="602C1B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 w14:paraId="2E4C24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07970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List&lt;Map&lt;String, Object&gt;&gt; getTrendData(int days) {</w:t>
      </w:r>
    </w:p>
    <w:p w14:paraId="73F61A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(days &lt;= 0 || days &gt; 90) {</w:t>
      </w:r>
    </w:p>
    <w:p w14:paraId="4B78C0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IllegalArgumentException("days must be between 1 and 90");</w:t>
      </w:r>
    </w:p>
    <w:p w14:paraId="68AC08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F36AB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 endDate = LocalDate.now();</w:t>
      </w:r>
    </w:p>
    <w:p w14:paraId="67D7C7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 startDate = endDate.minusDays(days - 1);</w:t>
      </w:r>
    </w:p>
    <w:p w14:paraId="106A2B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List&lt;StatisticRecord&gt; records = statisticRecordRepository.findByDateBetween(startDate, endDate);</w:t>
      </w:r>
    </w:p>
    <w:p w14:paraId="3C4289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List&lt;Map&lt;String, Object&gt;&gt; result = new ArrayList&lt;&gt;();</w:t>
      </w:r>
    </w:p>
    <w:p w14:paraId="111FEE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 current = startDate;</w:t>
      </w:r>
    </w:p>
    <w:p w14:paraId="59F7A8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while (!current.isAfter(endDate)) {</w:t>
      </w:r>
    </w:p>
    <w:p w14:paraId="217A9B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Optional&lt;StatisticRecord&gt; recordOpt = records.stream()</w:t>
      </w:r>
    </w:p>
    <w:p w14:paraId="6DFCA1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.filter(r -&gt; r.getDate().equals(current))</w:t>
      </w:r>
    </w:p>
    <w:p w14:paraId="31E939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.findFirst();</w:t>
      </w:r>
    </w:p>
    <w:p w14:paraId="689B60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Map&lt;String, Object&gt; dayData = new HashMap&lt;&gt;();</w:t>
      </w:r>
    </w:p>
    <w:p w14:paraId="37DDD1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dayData.put("date", current.format(DateTimeFormatter.ISO_DATE));</w:t>
      </w:r>
    </w:p>
    <w:p w14:paraId="0140E5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if (recordOpt.isPresent()) {</w:t>
      </w:r>
    </w:p>
    <w:p w14:paraId="607A70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StatisticRecord r = recordOpt.get();</w:t>
      </w:r>
    </w:p>
    <w:p w14:paraId="1762AF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dayData.put("animalCount", r.getAnimalCount());</w:t>
      </w:r>
    </w:p>
    <w:p w14:paraId="0FA044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dayData.put("newAnimalCount", r.getNewAnimalCount());</w:t>
      </w:r>
    </w:p>
    <w:p w14:paraId="1CDD6B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dayData.put("activityCount", r.getActivityCount());</w:t>
      </w:r>
    </w:p>
    <w:p w14:paraId="408CE3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dayData.put("participationCount", r.getParticipationCount());</w:t>
      </w:r>
    </w:p>
    <w:p w14:paraId="06BE61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 w14:paraId="35B652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dayData.put("animalCount", 0L);</w:t>
      </w:r>
    </w:p>
    <w:p w14:paraId="252A34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dayData.put("newAnimalCount", 0L);</w:t>
      </w:r>
    </w:p>
    <w:p w14:paraId="59AA40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dayData.put("activityCount", 0L);</w:t>
      </w:r>
    </w:p>
    <w:p w14:paraId="447734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dayData.put("participationCount", 0L);</w:t>
      </w:r>
    </w:p>
    <w:p w14:paraId="524229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 w14:paraId="7D7700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result.add(dayData);</w:t>
      </w:r>
    </w:p>
    <w:p w14:paraId="0E1616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current = current.plusDays(1);</w:t>
      </w:r>
    </w:p>
    <w:p w14:paraId="14E74F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BEE6E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result;</w:t>
      </w:r>
    </w:p>
    <w:p w14:paraId="7EF942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16EE3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Object&gt; getSummaryData() {</w:t>
      </w:r>
    </w:p>
    <w:p w14:paraId="7DEBCF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StatisticRecord latest = statisticRecordRepository.findTopByOrderByDateDesc();</w:t>
      </w:r>
    </w:p>
    <w:p w14:paraId="4357CA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totalAnimals = animalRepository.count();</w:t>
      </w:r>
    </w:p>
    <w:p w14:paraId="656074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totalActivities = activityRepository.count();</w:t>
      </w:r>
    </w:p>
    <w:p w14:paraId="27FC25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totalComments = 0;</w:t>
      </w:r>
    </w:p>
    <w:p w14:paraId="09F45D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Map.of(</w:t>
      </w:r>
    </w:p>
    <w:p w14:paraId="13DDDE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"totalAnimals", totalAnimals,</w:t>
      </w:r>
    </w:p>
    <w:p w14:paraId="5CCF25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"totalActivities", totalActivities,</w:t>
      </w:r>
    </w:p>
    <w:p w14:paraId="38763E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"totalComments", totalComments,</w:t>
      </w:r>
    </w:p>
    <w:p w14:paraId="12146D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"latestRecord", latest != null ? Map.of(</w:t>
      </w:r>
    </w:p>
    <w:p w14:paraId="24A1BD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"date", latest.getDate(),</w:t>
      </w:r>
    </w:p>
    <w:p w14:paraId="067C62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"animalCount", latest.getAnimalCount(),</w:t>
      </w:r>
    </w:p>
    <w:p w14:paraId="2F05B1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"newAnimalCount", latest.getNewAnimalCount(),</w:t>
      </w:r>
    </w:p>
    <w:p w14:paraId="082C38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"activityCount", latest.getActivityCount(),</w:t>
      </w:r>
    </w:p>
    <w:p w14:paraId="508616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"participationCount", latest.getParticipationCount()</w:t>
      </w:r>
    </w:p>
    <w:p w14:paraId="563587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) : null</w:t>
      </w:r>
    </w:p>
    <w:p w14:paraId="3621D7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 w14:paraId="5EB980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D9ECF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2A4E14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com.example.campuspet.api;</w:t>
      </w:r>
    </w:p>
    <w:p w14:paraId="18C0D1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com.example.campuspet.model.dto.AnimalDTO;</w:t>
      </w:r>
    </w:p>
    <w:p w14:paraId="5A8719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com.example.campuspet.model.dto.SearchResultDTO;</w:t>
      </w:r>
    </w:p>
    <w:p w14:paraId="6A3E8A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644480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1D396C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com.example.campuspet.repository.AnimalRepository;</w:t>
      </w:r>
    </w:p>
    <w:p w14:paraId="0C1B04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com.example.campuspet.service.AnimalService;</w:t>
      </w:r>
    </w:p>
    <w:p w14:paraId="472F2E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com.example.campuspet.util.JwtUtil;</w:t>
      </w:r>
    </w:p>
    <w:p w14:paraId="5E774C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jakarta.validation.Valid;</w:t>
      </w:r>
    </w:p>
    <w:p w14:paraId="77CD9B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73B6A8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53D63A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 w14:paraId="04F765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3A6C14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org.springframework.data.domain.Sort;</w:t>
      </w:r>
    </w:p>
    <w:p w14:paraId="534D92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org.springframework.http.HttpStatus;</w:t>
      </w:r>
    </w:p>
    <w:p w14:paraId="5556F13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 w14:paraId="6D4D1D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 w14:paraId="4BE584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1B09ED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22F759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4DF880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 w14:paraId="0C89CE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@RequestMapping("/api/animals")</w:t>
      </w:r>
    </w:p>
    <w:p w14:paraId="65A4A2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@CrossOrigin</w:t>
      </w:r>
    </w:p>
    <w:p w14:paraId="79CDCD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AnimalController {</w:t>
      </w:r>
    </w:p>
    <w:p w14:paraId="5D5FE0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4C0E15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AnimalRepository animalRepository;</w:t>
      </w:r>
    </w:p>
    <w:p w14:paraId="7764C2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244C04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AnimalService animalService;</w:t>
      </w:r>
    </w:p>
    <w:p w14:paraId="0B8765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63B947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JwtUtil jwtUtil;</w:t>
      </w:r>
    </w:p>
    <w:p w14:paraId="2DD563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</w:t>
      </w:r>
    </w:p>
    <w:p w14:paraId="63EC5F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ResponseEntity&lt;Page&lt;AnimalDTO&gt;&gt; getAllAnimals(</w:t>
      </w:r>
    </w:p>
    <w:p w14:paraId="2BD6C5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 page,</w:t>
      </w:r>
    </w:p>
    <w:p w14:paraId="7540ED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size,</w:t>
      </w:r>
    </w:p>
    <w:p w14:paraId="143862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name,</w:t>
      </w:r>
    </w:p>
    <w:p w14:paraId="30681C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species,</w:t>
      </w:r>
    </w:p>
    <w:p w14:paraId="00CFCF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status,</w:t>
      </w:r>
    </w:p>
    <w:p w14:paraId="08F96C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location) {</w:t>
      </w:r>
    </w:p>
    <w:p w14:paraId="613499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PageRequest.of(page, size, Sort.by(Sort.Direction.DESC, "createdAt"));</w:t>
      </w:r>
    </w:p>
    <w:p w14:paraId="53CFFB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Page&lt;Animal&gt; animals = animalRepository.findAllByFilters(name, species, status, location, pageable);</w:t>
      </w:r>
    </w:p>
    <w:p w14:paraId="69447E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Page&lt;AnimalDTO&gt; dtoPage = animals.map(AnimalDTO::fromEntity);</w:t>
      </w:r>
    </w:p>
    <w:p w14:paraId="1A1B59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ResponseEntity.ok(dtoPage);</w:t>
      </w:r>
    </w:p>
    <w:p w14:paraId="4235CF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E40EC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@GetMapping("/{id}")</w:t>
      </w:r>
    </w:p>
    <w:p w14:paraId="0562A9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ResponseEntity&lt;AnimalDTO&gt; getAnimalById(@PathVariable Long id) {</w:t>
      </w:r>
    </w:p>
    <w:p w14:paraId="65A72D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Optional&lt;Animal&gt; optionalAnimal = animalRepository.findById(id);</w:t>
      </w:r>
    </w:p>
    <w:p w14:paraId="4026BB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(optionalAnimal.isEmpty()) {</w:t>
      </w:r>
    </w:p>
    <w:p w14:paraId="3B94E0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 w14:paraId="303248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3631D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ResponseEntity.ok(AnimalDTO.fromEntity(optionalAnimal.get()));</w:t>
      </w:r>
    </w:p>
    <w:p w14:paraId="2628F5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A02F6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@PostMapping</w:t>
      </w:r>
    </w:p>
    <w:p w14:paraId="60753F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ResponseEntity&lt;AnimalDTO&gt; createAnimal(</w:t>
      </w:r>
    </w:p>
    <w:p w14:paraId="75BA02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@Valid @RequestBody AnimalDTO animalDTO,</w:t>
      </w:r>
    </w:p>
    <w:p w14:paraId="0185BD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@RequestHeader(value = "Authorization", required = false) String authHeader) {</w:t>
      </w:r>
    </w:p>
    <w:p w14:paraId="763B91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extractUserIdFromToken(authHeader);</w:t>
      </w:r>
    </w:p>
    <w:p w14:paraId="4F77B0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saved = animalService.saveAnimal(animalDTO, userId);</w:t>
      </w:r>
    </w:p>
    <w:p w14:paraId="6D8E59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ResponseEntity.status(HttpStatus.CREATED).body(AnimalDTO.fromEntity(saved));</w:t>
      </w:r>
    </w:p>
    <w:p w14:paraId="117A22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A08E0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@PutMapping("/{id}")</w:t>
      </w:r>
    </w:p>
    <w:p w14:paraId="3E27D0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ResponseEntity&lt;AnimalDTO&gt; updateAnimal(</w:t>
      </w:r>
    </w:p>
    <w:p w14:paraId="140C70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 w14:paraId="740358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@Valid @RequestBody AnimalDTO animalDTO,</w:t>
      </w:r>
    </w:p>
    <w:p w14:paraId="6FD232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@RequestHeader(value = "Authorization", required = false) String authHeader) {</w:t>
      </w:r>
    </w:p>
    <w:p w14:paraId="4980F2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extractUserIdFromToken(authHeader);</w:t>
      </w:r>
    </w:p>
    <w:p w14:paraId="6AB472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Optional&lt;Animal&gt; existing = animalRepository.findById(id);</w:t>
      </w:r>
    </w:p>
    <w:p w14:paraId="7746DE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(existing.isEmpty()) {</w:t>
      </w:r>
    </w:p>
    <w:p w14:paraId="1E76D5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 w14:paraId="1BB52B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F483A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(!canModify(existing.get(), userId)) {</w:t>
      </w:r>
    </w:p>
    <w:p w14:paraId="010723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ResponseEntity.status(HttpStatus.FORBIDDEN).build();</w:t>
      </w:r>
    </w:p>
    <w:p w14:paraId="106766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E4962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updated = animalService.updateAnimal(id, animalDTO, userId);</w:t>
      </w:r>
    </w:p>
    <w:p w14:paraId="4F5EE2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ResponseEntity.ok(AnimalDTO.fromEntity(updated));</w:t>
      </w:r>
    </w:p>
    <w:p w14:paraId="1B6710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8AB1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@DeleteMapping("/{id}")</w:t>
      </w:r>
    </w:p>
    <w:p w14:paraId="1D18E9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ResponseEntity&lt;Void&gt; deleteAnimal(</w:t>
      </w:r>
    </w:p>
    <w:p w14:paraId="032B2E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 w14:paraId="079422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@RequestHeader(value = "Authorization", required = false) String authHeader) {</w:t>
      </w:r>
    </w:p>
    <w:p w14:paraId="33511B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extractUserIdFromToken(authHeader);</w:t>
      </w:r>
    </w:p>
    <w:p w14:paraId="7C6A04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Optional&lt;Animal&gt; existing = animalRepository.findById(id);</w:t>
      </w:r>
    </w:p>
    <w:p w14:paraId="0E910A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(existing.isEmpty()) {</w:t>
      </w:r>
    </w:p>
    <w:p w14:paraId="5DC9D8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 w14:paraId="5C2BD8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C9EAC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(!canModify(existing.get(), userId)) {</w:t>
      </w:r>
    </w:p>
    <w:p w14:paraId="7EC6F3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ResponseEntity.status(HttpStatus.FORBIDDEN).build();</w:t>
      </w:r>
    </w:p>
    <w:p w14:paraId="0861A5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E84CE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animalService.deleteAnimal(id);</w:t>
      </w:r>
    </w:p>
    <w:p w14:paraId="2F5A34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ResponseEntity.noContent().build();</w:t>
      </w:r>
    </w:p>
    <w:p w14:paraId="27EA9D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19F5E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@GetMapping("/nearby")</w:t>
      </w:r>
    </w:p>
    <w:p w14:paraId="2DA4E3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ResponseEntity&lt;List&lt;AnimalDTO&gt;&gt; findNearbyAnimals(</w:t>
      </w:r>
    </w:p>
    <w:p w14:paraId="0223AB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double latitude,</w:t>
      </w:r>
    </w:p>
    <w:p w14:paraId="567C5C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double longitude,</w:t>
      </w:r>
    </w:p>
    <w:p w14:paraId="65E2E3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"5.0") double maxDistanceKm,</w:t>
      </w:r>
    </w:p>
    <w:p w14:paraId="20A602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limit) {</w:t>
      </w:r>
    </w:p>
    <w:p w14:paraId="4B51D9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List&lt;Animal&gt; nearby = animalService.findNearbyAnimals(latitude, longitude, maxDistanceKm, limit);</w:t>
      </w:r>
    </w:p>
    <w:p w14:paraId="52ADD1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List&lt;AnimalDTO&gt; dtos = nearby.stream()</w:t>
      </w:r>
    </w:p>
    <w:p w14:paraId="768363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.map(AnimalDTO::fromEntity)</w:t>
      </w:r>
    </w:p>
    <w:p w14:paraId="2E07FF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21C823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ResponseEntity.ok(dtos);</w:t>
      </w:r>
    </w:p>
    <w:p w14:paraId="2F559A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E0660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@GetMapping("/popular")</w:t>
      </w:r>
    </w:p>
    <w:p w14:paraId="0B1379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ResponseEntity&lt;Page&lt;AnimalDTO&gt;&gt; getPopularAnimals(</w:t>
      </w:r>
    </w:p>
    <w:p w14:paraId="766C09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 page,</w:t>
      </w:r>
    </w:p>
    <w:p w14:paraId="1F984D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size,</w:t>
      </w:r>
    </w:p>
    <w:p w14:paraId="5BC122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"7") int days) {</w:t>
      </w:r>
    </w:p>
    <w:p w14:paraId="43D182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PageRequest.of(page, size, Sort.by(Sort.Direction.DESC, "viewCount"));</w:t>
      </w:r>
    </w:p>
    <w:p w14:paraId="670673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Page&lt;Animal&gt; popular = animalService.findPopularAnimals(days, pageable);</w:t>
      </w:r>
    </w:p>
    <w:p w14:paraId="7CB489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Page&lt;AnimalDTO&gt; dtoPage = popular.map(AnimalDTO::fromEntity);</w:t>
      </w:r>
    </w:p>
    <w:p w14:paraId="4BDE13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ResponseEntity.ok(dtoPage);</w:t>
      </w:r>
    </w:p>
    <w:p w14:paraId="592A28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84628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@GetMapping("/search")</w:t>
      </w:r>
    </w:p>
    <w:p w14:paraId="799E94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ResponseEntity&lt;List&lt;SearchResultDTO&gt;&gt; searchAnimals(</w:t>
      </w:r>
    </w:p>
    <w:p w14:paraId="1137ED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String q,</w:t>
      </w:r>
    </w:p>
    <w:p w14:paraId="4726E4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limit) {</w:t>
      </w:r>
    </w:p>
    <w:p w14:paraId="1CF8F2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results = animalService.searchAnimals(q, limit);</w:t>
      </w:r>
    </w:p>
    <w:p w14:paraId="6127E9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ResponseEntity.ok(results);</w:t>
      </w:r>
    </w:p>
    <w:p w14:paraId="066CC0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D0FBA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extractUserIdFromToken(String authHeader) {</w:t>
      </w:r>
    </w:p>
    <w:p w14:paraId="43E07F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1C0F26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null;</w:t>
      </w:r>
    </w:p>
    <w:p w14:paraId="785A89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C6ED8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2A7D46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jwtUtil.extractUserId(token).orElse(null);</w:t>
      </w:r>
    </w:p>
    <w:p w14:paraId="07DBB7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FDE88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canModify(Animal animal, Long userId) {</w:t>
      </w:r>
    </w:p>
    <w:p w14:paraId="33EF5B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(userId == null) return false;</w:t>
      </w:r>
    </w:p>
    <w:p w14:paraId="5014FF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userId.equals(animal.getCreatedBy()) || jwtUtil.hasRole(authHeader -&gt; jwtUtil.extractRoles(authHeader).contains("MANAGER"));</w:t>
      </w:r>
    </w:p>
    <w:p w14:paraId="1C5BD6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1EAE9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51E2CB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com.example.campuspet.api;</w:t>
      </w:r>
    </w:p>
    <w:p w14:paraId="3B95E7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com.example.campuspet.model.dto.ActivityDTO;</w:t>
      </w:r>
    </w:p>
    <w:p w14:paraId="5964D3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5B7274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0B00F4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com.example.campuspet.repository.ActivityRepository;</w:t>
      </w:r>
    </w:p>
    <w:p w14:paraId="64DAA4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com.example.campuspet.repository.CommentRepository;</w:t>
      </w:r>
    </w:p>
    <w:p w14:paraId="3A8241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com.example.campuspet.service.ActivityService;</w:t>
      </w:r>
    </w:p>
    <w:p w14:paraId="50A2CD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com.example.campuspet.util.JwtUtil;</w:t>
      </w:r>
    </w:p>
    <w:p w14:paraId="1ED10C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446F8F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17430F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 w14:paraId="7D1134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4409A9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org.springframework.data.domain.Sort;</w:t>
      </w:r>
    </w:p>
    <w:p w14:paraId="7DDB96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org.springframework.http.HttpStatus;</w:t>
      </w:r>
    </w:p>
    <w:p w14:paraId="0F131E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 w14:paraId="4322B7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 w14:paraId="2B2AAC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39EF67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225686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777488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 w14:paraId="0E085D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@RequestMapping("/api/activities")</w:t>
      </w:r>
    </w:p>
    <w:p w14:paraId="42CE90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ActivityController {</w:t>
      </w:r>
    </w:p>
    <w:p w14:paraId="078209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ActivityService activityService;</w:t>
      </w:r>
    </w:p>
    <w:p w14:paraId="75FA8B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ActivityRepository activityRepository;</w:t>
      </w:r>
    </w:p>
    <w:p w14:paraId="042312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CommentRepository commentRepository;</w:t>
      </w:r>
    </w:p>
    <w:p w14:paraId="2F5FB3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JwtUtil jwtUtil;</w:t>
      </w:r>
    </w:p>
    <w:p w14:paraId="6EB69B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79D4FF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ActivityController(ActivityService activityService,</w:t>
      </w:r>
    </w:p>
    <w:p w14:paraId="786692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ActivityRepository activityRepository,</w:t>
      </w:r>
    </w:p>
    <w:p w14:paraId="19BFB8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CommentRepository commentRepository,</w:t>
      </w:r>
    </w:p>
    <w:p w14:paraId="1163A4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JwtUtil jwtUtil) {</w:t>
      </w:r>
    </w:p>
    <w:p w14:paraId="4E2138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this.activityService = activityService;</w:t>
      </w:r>
    </w:p>
    <w:p w14:paraId="09F3E85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this.activityRepository = activityRepository;</w:t>
      </w:r>
    </w:p>
    <w:p w14:paraId="28887C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this.commentRepository = commentRepository;</w:t>
      </w:r>
    </w:p>
    <w:p w14:paraId="58C20C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this.jwtUtil = jwtUtil;</w:t>
      </w:r>
    </w:p>
    <w:p w14:paraId="3AAB20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CBA6B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</w:t>
      </w:r>
    </w:p>
    <w:p w14:paraId="73E75F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ResponseEntity&lt;Page&lt;ActivityDTO&gt;&gt; listActivities(</w:t>
      </w:r>
    </w:p>
    <w:p w14:paraId="19E102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 page,</w:t>
      </w:r>
    </w:p>
    <w:p w14:paraId="7B158F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size,</w:t>
      </w:r>
    </w:p>
    <w:p w14:paraId="71A928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keyword,</w:t>
      </w:r>
    </w:p>
    <w:p w14:paraId="4B8C62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status,</w:t>
      </w:r>
    </w:p>
    <w:p w14:paraId="09A6F5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LocalDateTime startTime,</w:t>
      </w:r>
    </w:p>
    <w:p w14:paraId="741506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LocalDateTime endTime) {</w:t>
      </w:r>
    </w:p>
    <w:p w14:paraId="5E72CA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PageRequest.of(page, size, Sort.by(Sort.Direction.DESC, "createdAt"));</w:t>
      </w:r>
    </w:p>
    <w:p w14:paraId="2858E6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Page&lt;Activity&gt; activityPage = activityRepository.findAllByCriteria(keyword, status, startTime, endTime, pageable);</w:t>
      </w:r>
    </w:p>
    <w:p w14:paraId="4E0AC6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Page&lt;ActivityDTO&gt; dtoPage = activityPage.map(ActivityDTO::fromEntity);</w:t>
      </w:r>
    </w:p>
    <w:p w14:paraId="05192D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ResponseEntity.ok(dtoPage);</w:t>
      </w:r>
    </w:p>
    <w:p w14:paraId="565D17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9160F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@GetMapping("/{id}")</w:t>
      </w:r>
    </w:p>
    <w:p w14:paraId="25C2E0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ResponseEntity&lt;ActivityDTO&gt; getActivityById(@PathVariable Long id) {</w:t>
      </w:r>
    </w:p>
    <w:p w14:paraId="4A84DE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 activity = activityRepository.findById(id)</w:t>
      </w:r>
    </w:p>
    <w:p w14:paraId="199E52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RuntimeException("Activity not found: " + id));</w:t>
      </w:r>
    </w:p>
    <w:p w14:paraId="2ACA40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ResponseEntity.ok(ActivityDTO.fromEntity(activity));</w:t>
      </w:r>
    </w:p>
    <w:p w14:paraId="461BD1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73CDD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@PostMapping("/{id}/enroll")</w:t>
      </w:r>
    </w:p>
    <w:p w14:paraId="7B5B52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ResponseEntity&lt;ActivityDTO&gt; enrollInActivity(</w:t>
      </w:r>
    </w:p>
    <w:p w14:paraId="23DE16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 w14:paraId="714426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30D743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73F80A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ResponseEntity.status(HttpStatus.UNAUTHORIZED).build();</w:t>
      </w:r>
    </w:p>
    <w:p w14:paraId="154C51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1ACA6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258D13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jwtUtil.getUserId(token);</w:t>
      </w:r>
    </w:p>
    <w:p w14:paraId="348823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 user = new User();</w:t>
      </w:r>
    </w:p>
    <w:p w14:paraId="2B8BBC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user.setId(userId);</w:t>
      </w:r>
    </w:p>
    <w:p w14:paraId="413D7F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ActivityDTO dto = activityService.enrollUserInActivity(id, user);</w:t>
      </w:r>
    </w:p>
    <w:p w14:paraId="46C127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ResponseEntity.ok(dto);</w:t>
      </w:r>
    </w:p>
    <w:p w14:paraId="7A6CD9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439CE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@GetMapping("/my")</w:t>
      </w:r>
    </w:p>
    <w:p w14:paraId="36CFD8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ResponseEntity&lt;List&lt;ActivityDTO&gt;&gt; getMyEnrolledActivities(</w:t>
      </w:r>
    </w:p>
    <w:p w14:paraId="3055B7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5FF296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534024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ResponseEntity.status(HttpStatus.UNAUTHORIZED).build();</w:t>
      </w:r>
    </w:p>
    <w:p w14:paraId="3D7578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5B393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41D6C5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jwtUtil.getUserId(token);</w:t>
      </w:r>
    </w:p>
    <w:p w14:paraId="7AB3AD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activities = activityRepository.findEnrolledByUserId(userId);</w:t>
      </w:r>
    </w:p>
    <w:p w14:paraId="175435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List&lt;ActivityDTO&gt; dtos = activities.stream()</w:t>
      </w:r>
    </w:p>
    <w:p w14:paraId="13C4A3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.map(ActivityDTO::fromEntity)</w:t>
      </w:r>
    </w:p>
    <w:p w14:paraId="307E3B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2CE234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ResponseEntity.ok(dtos);</w:t>
      </w:r>
    </w:p>
    <w:p w14:paraId="0AB49B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7EAA2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@GetMapping("/my/count")</w:t>
      </w:r>
    </w:p>
    <w:p w14:paraId="0A74C5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ResponseEntity&lt;Long&gt; getMyEnrollmentCount(</w:t>
      </w:r>
    </w:p>
    <w:p w14:paraId="668CFC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765D9D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627D40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ResponseEntity.status(HttpStatus.UNAUTHORIZED).build();</w:t>
      </w:r>
    </w:p>
    <w:p w14:paraId="2BD0B8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4E829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3CD37F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jwtUtil.getUserId(token);</w:t>
      </w:r>
    </w:p>
    <w:p w14:paraId="48E11E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count = activityRepository.countEnrolledByUserId(userId);</w:t>
      </w:r>
    </w:p>
    <w:p w14:paraId="4B8D57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ResponseEntity.ok(count);</w:t>
      </w:r>
    </w:p>
    <w:p w14:paraId="4D19D6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48821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0F410E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com.example.campuspet.api;</w:t>
      </w:r>
    </w:p>
    <w:p w14:paraId="1C1092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com.example.campuspet.model.dto.CommentDTO;</w:t>
      </w:r>
    </w:p>
    <w:p w14:paraId="065EE5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com.example.campuspet.model.entity.Comment;</w:t>
      </w:r>
    </w:p>
    <w:p w14:paraId="72B625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590373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com.example.campuspet.repository.CommentRepository;</w:t>
      </w:r>
    </w:p>
    <w:p w14:paraId="163423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com.example.campuspet.service.CommentService;</w:t>
      </w:r>
    </w:p>
    <w:p w14:paraId="447F97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com.example.campuspet.util.JwtUtil;</w:t>
      </w:r>
    </w:p>
    <w:p w14:paraId="08FF7A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 w14:paraId="745830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 w14:paraId="719E61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 w14:paraId="6869EA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6781A2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4A80E2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 w14:paraId="5C101D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@RequestMapping("/api/comments")</w:t>
      </w:r>
    </w:p>
    <w:p w14:paraId="0A83B4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CommentController {</w:t>
      </w:r>
    </w:p>
    <w:p w14:paraId="6B3856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214AA9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CommentRepository commentRepository;</w:t>
      </w:r>
    </w:p>
    <w:p w14:paraId="541D37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708752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CommentService commentService;</w:t>
      </w:r>
    </w:p>
    <w:p w14:paraId="0E6ECD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 w14:paraId="66165A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JwtUtil jwtUtil;</w:t>
      </w:r>
    </w:p>
    <w:p w14:paraId="54BA32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@GetMapping("/target/{targetId}")</w:t>
      </w:r>
    </w:p>
    <w:p w14:paraId="22EFF0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ResponseEntity&lt;List&lt;CommentDTO&gt;&gt; getCommentsByTargetId(</w:t>
      </w:r>
    </w:p>
    <w:p w14:paraId="6CD7BC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targetId,</w:t>
      </w:r>
    </w:p>
    <w:p w14:paraId="3FA30A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Integer page,</w:t>
      </w:r>
    </w:p>
    <w:p w14:paraId="3BA04D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Integer size,</w:t>
      </w:r>
    </w:p>
    <w:p w14:paraId="75A7C2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"createdTime") String sortBy,</w:t>
      </w:r>
    </w:p>
    <w:p w14:paraId="0F5247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"desc") String sortDir) {</w:t>
      </w:r>
    </w:p>
    <w:p w14:paraId="670A94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List&lt;CommentDTO&gt; comments = commentService.findCommentsByTargetId(targetId, page, size, sortBy, sortDir);</w:t>
      </w:r>
    </w:p>
    <w:p w14:paraId="40077B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ResponseEntity.ok(comments);</w:t>
      </w:r>
    </w:p>
    <w:p w14:paraId="1EA6F0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B0EF4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@PostMapping("/{id}/like")</w:t>
      </w:r>
    </w:p>
    <w:p w14:paraId="2A2615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ResponseEntity&lt;CommentDTO&gt; toggleLike(</w:t>
      </w:r>
    </w:p>
    <w:p w14:paraId="4DC869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 w14:paraId="78F783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374858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6ADB53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41E1D6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462BC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2F0B0A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Optional&lt;Long&gt; userIdOpt = jwtUtil.getUserIdFromToken(token);</w:t>
      </w:r>
    </w:p>
    <w:p w14:paraId="01832C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(userIdOpt.isEmpty()) {</w:t>
      </w:r>
    </w:p>
    <w:p w14:paraId="09110F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5082FE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78948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userIdOpt.get();</w:t>
      </w:r>
    </w:p>
    <w:p w14:paraId="02BC61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CommentDTO updatedComment = commentService.toggleLike(id, userId);</w:t>
      </w:r>
    </w:p>
    <w:p w14:paraId="43E60D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(updatedComment == null) {</w:t>
      </w:r>
    </w:p>
    <w:p w14:paraId="3F1235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 w14:paraId="66781E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CCE2E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ResponseEntity.ok(updatedComment);</w:t>
      </w:r>
    </w:p>
    <w:p w14:paraId="774D34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BA801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@PostMapping("/target/{targetId}")</w:t>
      </w:r>
    </w:p>
    <w:p w14:paraId="18F7F6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ResponseEntity&lt;CommentDTO&gt; createComment(</w:t>
      </w:r>
    </w:p>
    <w:p w14:paraId="63029F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targetId,</w:t>
      </w:r>
    </w:p>
    <w:p w14:paraId="3FD85D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@RequestBody CommentDTO commentDTO,</w:t>
      </w:r>
    </w:p>
    <w:p w14:paraId="574616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7231EA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19F3EF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6C0FA3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66956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6B32F6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Optional&lt;Long&gt; userIdOpt = jwtUtil.getUserIdFromToken(token);</w:t>
      </w:r>
    </w:p>
    <w:p w14:paraId="7ED622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(userIdOpt.isEmpty()) {</w:t>
      </w:r>
    </w:p>
    <w:p w14:paraId="6E736E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404CBB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D80B6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userIdOpt.get();</w:t>
      </w:r>
    </w:p>
    <w:p w14:paraId="6DB6B3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CommentDTO created = commentService.createComment(targetId, userId, commentDTO);</w:t>
      </w:r>
    </w:p>
    <w:p w14:paraId="694178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ResponseEntity.ok(created);</w:t>
      </w:r>
    </w:p>
    <w:p w14:paraId="04D006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4B250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@DeleteMapping("/{id}")</w:t>
      </w:r>
    </w:p>
    <w:p w14:paraId="522476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ResponseEntity&lt;Void&gt; deleteComment(</w:t>
      </w:r>
    </w:p>
    <w:p w14:paraId="16B2A4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 w14:paraId="05CC80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@RequestHeader("Authorization") String authHeader) {</w:t>
      </w:r>
    </w:p>
    <w:p w14:paraId="7B3B9E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(authHeader == null || !authHeader.startsWith("Bearer ")) {</w:t>
      </w:r>
    </w:p>
    <w:p w14:paraId="7DA64B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3EC61E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23BC0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token = authHeader.substring(7);</w:t>
      </w:r>
    </w:p>
    <w:p w14:paraId="203FA8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Optional&lt;Long&gt; userIdOpt = jwtUtil.getUserIdFromToken(token);</w:t>
      </w:r>
    </w:p>
    <w:p w14:paraId="1BB9F8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(userIdOpt.isEmpty()) {</w:t>
      </w:r>
    </w:p>
    <w:p w14:paraId="6EACA4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ResponseEntity.status(401).build();</w:t>
      </w:r>
    </w:p>
    <w:p w14:paraId="53C915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E6087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Long userId = userIdOpt.get();</w:t>
      </w:r>
    </w:p>
    <w:p w14:paraId="435ECE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boolean isDeleted = commentService.deleteCommentByIdAndUserId(id, userId);</w:t>
      </w:r>
    </w:p>
    <w:p w14:paraId="070536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(!isDeleted) {</w:t>
      </w:r>
    </w:p>
    <w:p w14:paraId="213842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ResponseEntity.status(403).build();</w:t>
      </w:r>
    </w:p>
    <w:p w14:paraId="7797BB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67996D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ResponseEntity.noContent().build();</w:t>
      </w:r>
    </w:p>
    <w:p w14:paraId="7FAA74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CE7BF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@GetMapping("/{id}")</w:t>
      </w:r>
    </w:p>
    <w:p w14:paraId="477562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ResponseEntity&lt;CommentDTO&gt; getCommentById(@PathVariable Long id) {</w:t>
      </w:r>
    </w:p>
    <w:p w14:paraId="170A5B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CommentDTO comment = commentService.findById(id);</w:t>
      </w:r>
    </w:p>
    <w:p w14:paraId="49E2FC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 != null ? ResponseEntity.ok(comment) : ResponseEntity.notFound().build();</w:t>
      </w:r>
    </w:p>
    <w:p w14:paraId="1DC552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1C0AE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6FD1C9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com.example.campuspet.api;</w:t>
      </w:r>
    </w:p>
    <w:p w14:paraId="59D271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com.example.campuspet.model.dto.ActivityDTO;</w:t>
      </w:r>
    </w:p>
    <w:p w14:paraId="2AE515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com.example.campuspet.model.dto.AnimalDTO;</w:t>
      </w:r>
    </w:p>
    <w:p w14:paraId="56F26B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com.example.campuspet.model.dto.CommentDTO;</w:t>
      </w:r>
    </w:p>
    <w:p w14:paraId="5E1168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com.example.campuspet.model.dto.SearchResultDTO;</w:t>
      </w:r>
    </w:p>
    <w:p w14:paraId="45B1A7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2903AA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232F46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com.example.campuspet.model.entity.Comment;</w:t>
      </w:r>
    </w:p>
    <w:p w14:paraId="66DD56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com.example.campuspet.model.entity.User;</w:t>
      </w:r>
    </w:p>
    <w:p w14:paraId="5FCEB0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com.example.campuspet.repository.ActivityRepository;</w:t>
      </w:r>
    </w:p>
    <w:p w14:paraId="0A7E43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com.example.campuspet.repository.AnimalRepository;</w:t>
      </w:r>
    </w:p>
    <w:p w14:paraId="005A63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com.example.campuspet.repository.CommentRepository;</w:t>
      </w:r>
    </w:p>
    <w:p w14:paraId="02970C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com.example.campuspet.service.UserService;</w:t>
      </w:r>
    </w:p>
    <w:p w14:paraId="633DDA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com.example.campuspet.util.HighlightUtil;</w:t>
      </w:r>
    </w:p>
    <w:p w14:paraId="0EFEAC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 w14:paraId="76E238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62CB1E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org.springframework.data.domain.Sort;</w:t>
      </w:r>
    </w:p>
    <w:p w14:paraId="4D80C3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 w14:paraId="078650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org.springframework.web.bind.annotation.GetMapping;</w:t>
      </w:r>
    </w:p>
    <w:p w14:paraId="659169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org.springframework.web.bind.annotation.RequestParam;</w:t>
      </w:r>
    </w:p>
    <w:p w14:paraId="3CFB83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org.springframework.web.bind.annotation.RestController;</w:t>
      </w:r>
    </w:p>
    <w:p w14:paraId="68862B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589584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java.util.*;</w:t>
      </w:r>
    </w:p>
    <w:p w14:paraId="0BCD9F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java.util.stream.Collectors;</w:t>
      </w:r>
    </w:p>
    <w:p w14:paraId="4AF0C6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 w14:paraId="520B93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SearchController {</w:t>
      </w:r>
    </w:p>
    <w:p w14:paraId="6EF14F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AnimalRepository animalRepository;</w:t>
      </w:r>
    </w:p>
    <w:p w14:paraId="39773E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ActivityRepository activityRepository;</w:t>
      </w:r>
    </w:p>
    <w:p w14:paraId="15C28A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CommentRepository commentRepository;</w:t>
      </w:r>
    </w:p>
    <w:p w14:paraId="1FA2E8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UserService userService;</w:t>
      </w:r>
    </w:p>
    <w:p w14:paraId="65CCCF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SearchController(AnimalRepository animalRepository,</w:t>
      </w:r>
    </w:p>
    <w:p w14:paraId="793BFE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ActivityRepository activityRepository,</w:t>
      </w:r>
    </w:p>
    <w:p w14:paraId="3EA6CC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CommentRepository commentRepository,</w:t>
      </w:r>
    </w:p>
    <w:p w14:paraId="1C652D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UserService userService) {</w:t>
      </w:r>
    </w:p>
    <w:p w14:paraId="4F8567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this.animalRepository = animalRepository;</w:t>
      </w:r>
    </w:p>
    <w:p w14:paraId="7DD6C0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this.activityRepository = activityRepository;</w:t>
      </w:r>
    </w:p>
    <w:p w14:paraId="39758E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this.commentRepository = commentRepository;</w:t>
      </w:r>
    </w:p>
    <w:p w14:paraId="337E9A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this.userService = userService;</w:t>
      </w:r>
    </w:p>
    <w:p w14:paraId="7C2DA8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27E2B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@GetMapping("/api/search")</w:t>
      </w:r>
    </w:p>
    <w:p w14:paraId="0123E1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ResponseEntity&lt;List&lt;SearchResultDTO&gt;&gt; search(</w:t>
      </w:r>
    </w:p>
    <w:p w14:paraId="1EA28E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String q,</w:t>
      </w:r>
    </w:p>
    <w:p w14:paraId="448422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"all") String type) {</w:t>
      </w:r>
    </w:p>
    <w:p w14:paraId="3A6115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(q == null || q.trim().isEmpty()) {</w:t>
      </w:r>
    </w:p>
    <w:p w14:paraId="25B656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ResponseEntity.ok(Collections.emptyList());</w:t>
      </w:r>
    </w:p>
    <w:p w14:paraId="04B5C1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C50AB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String keyword = q.trim();</w:t>
      </w:r>
    </w:p>
    <w:p w14:paraId="27BB03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PageRequest.of(0, 20, Sort.by(Sort.Direction.DESC, "createdAt"));</w:t>
      </w:r>
    </w:p>
    <w:p w14:paraId="6D309A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List&lt;SearchResultDTO&gt; results = new ArrayList&lt;&gt;();</w:t>
      </w:r>
    </w:p>
    <w:p w14:paraId="6A6321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switch (type.toLowerCase()) {</w:t>
      </w:r>
    </w:p>
    <w:p w14:paraId="7871EE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"animal":</w:t>
      </w:r>
    </w:p>
    <w:p w14:paraId="41B60C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searchAnimals(keyword, pageable).forEach(results::add);</w:t>
      </w:r>
    </w:p>
    <w:p w14:paraId="023327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2D34EC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"activity":</w:t>
      </w:r>
    </w:p>
    <w:p w14:paraId="179684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searchActivities(keyword, pageable).forEach(results::add);</w:t>
      </w:r>
    </w:p>
    <w:p w14:paraId="43689D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7860BD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"comment":</w:t>
      </w:r>
    </w:p>
    <w:p w14:paraId="11BBAE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searchComments(keyword, pageable).forEach(results::add);</w:t>
      </w:r>
    </w:p>
    <w:p w14:paraId="0069AF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0927E2A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case "all":</w:t>
      </w:r>
    </w:p>
    <w:p w14:paraId="3B867B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searchAnimals(keyword, pageable).forEach(results::add);</w:t>
      </w:r>
    </w:p>
    <w:p w14:paraId="2B8A6E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searchActivities(keyword, pageable).forEach(results::add);</w:t>
      </w:r>
    </w:p>
    <w:p w14:paraId="1A742B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searchComments(keyword, pageable).forEach(results::add);</w:t>
      </w:r>
    </w:p>
    <w:p w14:paraId="16457A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 w14:paraId="28B657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 w14:paraId="2FFBC7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ResponseEntity.badRequest().build();</w:t>
      </w:r>
    </w:p>
    <w:p w14:paraId="5EEE82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D71C2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results.sort(Comparator.comparing(SearchResultDTO::getScore).reversed());</w:t>
      </w:r>
    </w:p>
    <w:p w14:paraId="0C3516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ResponseEntity.ok(results.subList(0, Math.min(results.size(), 20)));</w:t>
      </w:r>
    </w:p>
    <w:p w14:paraId="69F2C4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25FE7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List&lt;SearchResultDTO&gt; searchAnimals(String keyword, Pageable pageable) {</w:t>
      </w:r>
    </w:p>
    <w:p w14:paraId="4F737C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List&lt;Animal&gt; animals = animalRepository.findByNameContainingIgnoreCaseOrFeaturesContainingIgnoreCaseOrLocationContainingIgnoreCase(</w:t>
      </w:r>
    </w:p>
    <w:p w14:paraId="6CDBC1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keyword, keyword, keyword, pageable).getContent();</w:t>
      </w:r>
    </w:p>
    <w:p w14:paraId="40F887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animals.stream()</w:t>
      </w:r>
    </w:p>
    <w:p w14:paraId="091A96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.map(animal -&gt; {</w:t>
      </w:r>
    </w:p>
    <w:p w14:paraId="27A500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User creator = userService.findById(animal.getCreatorId());</w:t>
      </w:r>
    </w:p>
    <w:p w14:paraId="3BB455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highlightedName = HighlightUtil.highlight(animal.getName(), keyword);</w:t>
      </w:r>
    </w:p>
    <w:p w14:paraId="04A354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highlightedFeatures = HighlightUtil.highlight(animal.getFeatures(), keyword);</w:t>
      </w:r>
    </w:p>
    <w:p w14:paraId="123B5A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highlightedLocation = HighlightUtil.highlight(animal.getLocation(), keyword);</w:t>
      </w:r>
    </w:p>
    <w:p w14:paraId="23A800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AnimalDTO dto = new AnimalDTO();</w:t>
      </w:r>
    </w:p>
    <w:p w14:paraId="5F5FD1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dto.setId(animal.getId());</w:t>
      </w:r>
    </w:p>
    <w:p w14:paraId="60C48A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dto.setName(highlightedName);</w:t>
      </w:r>
    </w:p>
    <w:p w14:paraId="71E915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dto.setSpecies(animal.getSpecies());</w:t>
      </w:r>
    </w:p>
    <w:p w14:paraId="6EFEA1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dto.setFeatures(highlightedFeatures);</w:t>
      </w:r>
    </w:p>
    <w:p w14:paraId="5F8F43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dto.setLocation(highlightedLocation);</w:t>
      </w:r>
    </w:p>
    <w:p w14:paraId="6F1874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dto.setStatus(animal.getStatus());</w:t>
      </w:r>
    </w:p>
    <w:p w14:paraId="2BEC79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dto.setCreatedAt(animal.getCreatedAt());</w:t>
      </w:r>
    </w:p>
    <w:p w14:paraId="094156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dto.setPhotoUrl(animal.getPhotoUrl());</w:t>
      </w:r>
    </w:p>
    <w:p w14:paraId="3BDAC2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dto.setCreatorNickname(creator != null ? creator.getNickname() : "未知用户");</w:t>
      </w:r>
    </w:p>
    <w:p w14:paraId="65149A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SearchResultDTO.builder()</w:t>
      </w:r>
    </w:p>
    <w:p w14:paraId="2005F4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.id(animal.getId().toString())</w:t>
      </w:r>
    </w:p>
    <w:p w14:paraId="3E224C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.type("animal")</w:t>
      </w:r>
    </w:p>
    <w:p w14:paraId="150648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.title(highlightedName)</w:t>
      </w:r>
    </w:p>
    <w:p w14:paraId="756825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.snippet(highlightedFeatures + " | " + highlightedLocation)</w:t>
      </w:r>
    </w:p>
    <w:p w14:paraId="4A9A04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.score(calculateAnimalScore(animal, keyword))</w:t>
      </w:r>
    </w:p>
    <w:p w14:paraId="183E95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.data(dto)</w:t>
      </w:r>
    </w:p>
    <w:p w14:paraId="662EF1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.createdAt(animal.getCreatedAt())</w:t>
      </w:r>
    </w:p>
    <w:p w14:paraId="5561BE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.build();</w:t>
      </w:r>
    </w:p>
    <w:p w14:paraId="27796A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})</w:t>
      </w:r>
    </w:p>
    <w:p w14:paraId="2F8709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366235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144D1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List&lt;SearchResultDTO&gt; searchActivities(String keyword, Pageable pageable) {</w:t>
      </w:r>
    </w:p>
    <w:p w14:paraId="530A85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List&lt;Activity&gt; activities = activityRepository.findByTitleContainingIgnoreCaseOrContentContainingIgnoreCase(</w:t>
      </w:r>
    </w:p>
    <w:p w14:paraId="41005B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keyword, keyword, pageable).getContent();</w:t>
      </w:r>
    </w:p>
    <w:p w14:paraId="62C516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activities.stream()</w:t>
      </w:r>
    </w:p>
    <w:p w14:paraId="438EA3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.map(activity -&gt; {</w:t>
      </w:r>
    </w:p>
    <w:p w14:paraId="2977D0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User publisher = userService.findById(activity.getPublisherId());</w:t>
      </w:r>
    </w:p>
    <w:p w14:paraId="35F905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highlightedTitle = HighlightUtil.highlight(activity.getTitle(), keyword);</w:t>
      </w:r>
    </w:p>
    <w:p w14:paraId="016D6F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highlightedContent = HighlightUtil.highlight(activity.getContent(), keyword);</w:t>
      </w:r>
    </w:p>
    <w:p w14:paraId="1CB97C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ActivityDTO dto = new ActivityDTO();</w:t>
      </w:r>
    </w:p>
    <w:p w14:paraId="1B0433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dto.setId(activity.getId());</w:t>
      </w:r>
    </w:p>
    <w:p w14:paraId="1AB6DC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dto.setTitle(highlightedTitle);</w:t>
      </w:r>
    </w:p>
    <w:p w14:paraId="7092CC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dto.setContent(highlightedContent);</w:t>
      </w:r>
    </w:p>
    <w:p w14:paraId="40CCFA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dto.setStartTime(activity.getStartTime());</w:t>
      </w:r>
    </w:p>
    <w:p w14:paraId="0183F4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dto.setEndTime(activity.getEndTime());</w:t>
      </w:r>
    </w:p>
    <w:p w14:paraId="2321E3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dto.setLocation(activity.getLocation());</w:t>
      </w:r>
    </w:p>
    <w:p w14:paraId="11C0A8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dto.setStatus(activity.getStatus());</w:t>
      </w:r>
    </w:p>
    <w:p w14:paraId="56E24E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dto.setRegisteredCount(activity.getRegisteredCount());</w:t>
      </w:r>
    </w:p>
    <w:p w14:paraId="4FCF8C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dto.setMaxParticipants(activity.getMaxParticipants());</w:t>
      </w:r>
    </w:p>
    <w:p w14:paraId="47A507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dto.setPublisherNickname(publisher != null ? publisher.getNickname() : "未知发布者");</w:t>
      </w:r>
    </w:p>
    <w:p w14:paraId="137B38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SearchResultDTO.builder()</w:t>
      </w:r>
    </w:p>
    <w:p w14:paraId="352B7F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.id(activity.getId().toString())</w:t>
      </w:r>
    </w:p>
    <w:p w14:paraId="49B85C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.type("activity")</w:t>
      </w:r>
    </w:p>
    <w:p w14:paraId="7D8B7D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.title(highlightedTitle)</w:t>
      </w:r>
    </w:p>
    <w:p w14:paraId="53D6E2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.snippet(highlightedContent.substring(0, Math.min(highlightedContent.length(), 100)) + "...")</w:t>
      </w:r>
    </w:p>
    <w:p w14:paraId="3C4589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.score(calculateActivityScore(activity, keyword))</w:t>
      </w:r>
    </w:p>
    <w:p w14:paraId="3577DF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.data(dto)</w:t>
      </w:r>
    </w:p>
    <w:p w14:paraId="7F8FD7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.createdAt(activity.getCreatedAt())</w:t>
      </w:r>
    </w:p>
    <w:p w14:paraId="5A4D93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.build();</w:t>
      </w:r>
    </w:p>
    <w:p w14:paraId="3C2AB8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})</w:t>
      </w:r>
    </w:p>
    <w:p w14:paraId="067045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1651EB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CB654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List&lt;SearchResultDTO&gt; searchComments(String keyword, Pageable pageable) {</w:t>
      </w:r>
    </w:p>
    <w:p w14:paraId="6AE2EB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List&lt;Comment&gt; comments = commentRepository.findByContentContainingIgnoreCase(keyword, pageable).getContent();</w:t>
      </w:r>
    </w:p>
    <w:p w14:paraId="50C9B9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comments.stream()</w:t>
      </w:r>
    </w:p>
    <w:p w14:paraId="59B8BA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.map(comment -&gt; {</w:t>
      </w:r>
    </w:p>
    <w:p w14:paraId="5C3A2D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User author = userService.findById(comment.getUserId());</w:t>
      </w:r>
    </w:p>
    <w:p w14:paraId="2A4863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highlightedContent = HighlightUtil.highlight(comment.getContent(), keyword);</w:t>
      </w:r>
    </w:p>
    <w:p w14:paraId="25A66B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CommentDTO dto = new CommentDTO();</w:t>
      </w:r>
    </w:p>
    <w:p w14:paraId="558CB2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dto.setId(comment.getId());</w:t>
      </w:r>
    </w:p>
    <w:p w14:paraId="5E72CE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dto.setContent(highlightedContent);</w:t>
      </w:r>
    </w:p>
    <w:p w14:paraId="2C23EB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dto.setAuthorNickname(author != null ? author.getNickname() : "匿名用户");</w:t>
      </w:r>
    </w:p>
    <w:p w14:paraId="5B8CA0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dto.setLikeCount(comment.getLikeCount());</w:t>
      </w:r>
    </w:p>
    <w:p w14:paraId="222D67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dto.setReplyCount(comment.getReplyCount());</w:t>
      </w:r>
    </w:p>
    <w:p w14:paraId="53FF94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dto.setCreatedAt(comment.getCreatedAt());</w:t>
      </w:r>
    </w:p>
    <w:p w14:paraId="6CE7D6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SearchResultDTO.builder()</w:t>
      </w:r>
    </w:p>
    <w:p w14:paraId="7478C4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.id(comment.getId().toString())</w:t>
      </w:r>
    </w:p>
    <w:p w14:paraId="6C65C7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.type("comment")</w:t>
      </w:r>
    </w:p>
    <w:p w14:paraId="6D9D88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.title("评论：" + (author != null ? author.getNickname() : "用户") + "说...")</w:t>
      </w:r>
    </w:p>
    <w:p w14:paraId="141EFC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.snippet(highlightedContent.substring(0, Math.min(highlightedContent.length(), 80)) + "...")</w:t>
      </w:r>
    </w:p>
    <w:p w14:paraId="150DFA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.score(calculateCommentScore(comment, keyword))</w:t>
      </w:r>
    </w:p>
    <w:p w14:paraId="3633BE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.data(dto)</w:t>
      </w:r>
    </w:p>
    <w:p w14:paraId="20E46B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.createdAt(comment.getCreatedAt())</w:t>
      </w:r>
    </w:p>
    <w:p w14:paraId="516D4B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.build();</w:t>
      </w:r>
    </w:p>
    <w:p w14:paraId="4DC097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})</w:t>
      </w:r>
    </w:p>
    <w:p w14:paraId="3230DB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.collect(Collectors.toList());</w:t>
      </w:r>
    </w:p>
    <w:p w14:paraId="670259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BF8A0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double calculateAnimalScore(Animal animal, String keyword) {</w:t>
      </w:r>
    </w:p>
    <w:p w14:paraId="621FD6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score = 0.0;</w:t>
      </w:r>
    </w:p>
    <w:p w14:paraId="1D9D28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(animal.getName().toLowerCase().contains(keyword.toLowerCase())) score += 3.0;</w:t>
      </w:r>
    </w:p>
    <w:p w14:paraId="74B4AD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(animal.getFeatures().toLowerCase().contains(keyword.toLowerCase())) score += 2.0;</w:t>
      </w:r>
    </w:p>
    <w:p w14:paraId="0751B4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(animal.getLocation().toLowerCase().contains(keyword.toLowerCase())) score += 1.5;</w:t>
      </w:r>
    </w:p>
    <w:p w14:paraId="188776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(animal.getCreatedAt().isAfter(LocalDateTime.now().minusDays(7))) score += 1.0;</w:t>
      </w:r>
    </w:p>
    <w:p w14:paraId="619572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score;</w:t>
      </w:r>
    </w:p>
    <w:p w14:paraId="0BD336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50C3D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double calculateActivityScore(Activity activity, String keyword) {</w:t>
      </w:r>
    </w:p>
    <w:p w14:paraId="029859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score = 0.0;</w:t>
      </w:r>
    </w:p>
    <w:p w14:paraId="39DB43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(activity.getTitle().toLowerCase().contains(keyword.toLowerCase())) score += 4.0;</w:t>
      </w:r>
    </w:p>
    <w:p w14:paraId="165603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(activity.getContent().toLowerCase().contains(keyword.toLowerCase())) score += 2.0;</w:t>
      </w:r>
    </w:p>
    <w:p w14:paraId="785E20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(activity.getLocation().toLowerCase().contains(keyword.toLowerCase())) score += 1.0;</w:t>
      </w:r>
    </w:p>
    <w:p w14:paraId="349454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(activity.getStartTime().isAfter(LocalDateTime.now())) score += 0.5;</w:t>
      </w:r>
    </w:p>
    <w:p w14:paraId="5A96AA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score;</w:t>
      </w:r>
    </w:p>
    <w:p w14:paraId="7A6D68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AB9CE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double calculateCommentScore(Comment comment, String keyword) {</w:t>
      </w:r>
    </w:p>
    <w:p w14:paraId="2943B7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double score = 0.0;</w:t>
      </w:r>
    </w:p>
    <w:p w14:paraId="19586B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(comment.getContent().toLowerCase().contains(keyword.toLowerCase())) score += 2.0;</w:t>
      </w:r>
    </w:p>
    <w:p w14:paraId="3BA793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(comment.getLikeCount() &gt; 10) score += 1.0;</w:t>
      </w:r>
    </w:p>
    <w:p w14:paraId="002D7F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(comment.getCreatedAt().isAfter(LocalDateTime.now().minusDays(3))) score += 0.5;</w:t>
      </w:r>
    </w:p>
    <w:p w14:paraId="193E25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score;</w:t>
      </w:r>
    </w:p>
    <w:p w14:paraId="2396F9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D0E8C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1E8B63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com.example.campuspet.api;</w:t>
      </w:r>
    </w:p>
    <w:p w14:paraId="19AEFA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com.example.campuspet.model.dto.StatisticTrendDTO;</w:t>
      </w:r>
    </w:p>
    <w:p w14:paraId="2C460F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com.example.campuspet.model.dto.StatisticSummaryDTO;</w:t>
      </w:r>
    </w:p>
    <w:p w14:paraId="2DF308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com.example.campuspet.model.dto.StatisticHeatmapDTO;</w:t>
      </w:r>
    </w:p>
    <w:p w14:paraId="447608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com.example.campuspet.service.StatisticService;</w:t>
      </w:r>
    </w:p>
    <w:p w14:paraId="5494ED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jakarta.validation.constraints.Min;</w:t>
      </w:r>
    </w:p>
    <w:p w14:paraId="1E4E88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org.springframework.format.annotation.DateTimeFormat;</w:t>
      </w:r>
    </w:p>
    <w:p w14:paraId="21BC2F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 w14:paraId="18436F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 w14:paraId="4965DC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java.time.LocalDate;</w:t>
      </w:r>
    </w:p>
    <w:p w14:paraId="3085CF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3C7782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 w14:paraId="33DBAE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@RequestMapping("/api/stats")</w:t>
      </w:r>
    </w:p>
    <w:p w14:paraId="67C967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StatisticController {</w:t>
      </w:r>
    </w:p>
    <w:p w14:paraId="0EB204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final StatisticService statisticService;</w:t>
      </w:r>
    </w:p>
    <w:p w14:paraId="732FFA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StatisticController(StatisticService statisticService) {</w:t>
      </w:r>
    </w:p>
    <w:p w14:paraId="0A8AC2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this.statisticService = statisticService;</w:t>
      </w:r>
    </w:p>
    <w:p w14:paraId="45B077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56DB1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@GetMapping("/trend")</w:t>
      </w:r>
    </w:p>
    <w:p w14:paraId="09AB2C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ResponseEntity&lt;List&lt;StatisticTrendDTO&gt;&gt; getTrendData(</w:t>
      </w:r>
    </w:p>
    <w:p w14:paraId="4C8982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"30") @Min(1) Integer days,</w:t>
      </w:r>
    </w:p>
    <w:p w14:paraId="3D074E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@DateTimeFormat(iso = DateTimeFormat.ISO.DATE) LocalDate startDate,</w:t>
      </w:r>
    </w:p>
    <w:p w14:paraId="4B86E0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@DateTimeFormat(iso = DateTimeFormat.ISO.DATE) LocalDate endDate) {</w:t>
      </w:r>
    </w:p>
    <w:p w14:paraId="5C6E62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List&lt;StatisticTrendDTO&gt; result = statisticService.getTrendData(days, startDate, endDate);</w:t>
      </w:r>
    </w:p>
    <w:p w14:paraId="3107A8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ResponseEntity.ok(result);</w:t>
      </w:r>
    </w:p>
    <w:p w14:paraId="3203FD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4E041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@GetMapping("/summary")</w:t>
      </w:r>
    </w:p>
    <w:p w14:paraId="45DD12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ResponseEntity&lt;StatisticSummaryDTO&gt; getSummaryData() {</w:t>
      </w:r>
    </w:p>
    <w:p w14:paraId="129404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StatisticSummaryDTO summary = statisticService.getSummaryData();</w:t>
      </w:r>
    </w:p>
    <w:p w14:paraId="29D231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ResponseEntity.ok(summary);</w:t>
      </w:r>
    </w:p>
    <w:p w14:paraId="0F3E3D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1BD51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@GetMapping("/heatmap")</w:t>
      </w:r>
    </w:p>
    <w:p w14:paraId="7F9238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ResponseEntity&lt;List&lt;StatisticHeatmapDTO&gt;&gt; getHeatmapData(</w:t>
      </w:r>
    </w:p>
    <w:p w14:paraId="4F3BEB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"7") @Min(1) Integer days) {</w:t>
      </w:r>
    </w:p>
    <w:p w14:paraId="74DA3A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List&lt;StatisticHeatmapDTO&gt; heatmapData = statisticService.getHeatmapData(days);</w:t>
      </w:r>
    </w:p>
    <w:p w14:paraId="762CAD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ResponseEntity.ok(heatmapData);</w:t>
      </w:r>
    </w:p>
    <w:p w14:paraId="7F3E12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7242A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@GetMapping("/trend/animals")</w:t>
      </w:r>
    </w:p>
    <w:p w14:paraId="72D052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ResponseEntity&lt;List&lt;StatisticTrendDTO&gt;&gt; getAnimalTrendData(</w:t>
      </w:r>
    </w:p>
    <w:p w14:paraId="7C832A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"30") @Min(1) Integer days,</w:t>
      </w:r>
    </w:p>
    <w:p w14:paraId="3526D4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species) {</w:t>
      </w:r>
    </w:p>
    <w:p w14:paraId="630675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List&lt;StatisticTrendDTO&gt; result = statisticService.getAnimalTrendData(days, species);</w:t>
      </w:r>
    </w:p>
    <w:p w14:paraId="0976AB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ResponseEntity.ok(result);</w:t>
      </w:r>
    </w:p>
    <w:p w14:paraId="55B7CC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C004A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@GetMapping("/trend/activities")</w:t>
      </w:r>
    </w:p>
    <w:p w14:paraId="0F9C6F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ResponseEntity&lt;List&lt;StatisticTrendDTO&gt;&gt; getActivityTrendData(</w:t>
      </w:r>
    </w:p>
    <w:p w14:paraId="525B12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"30") @Min(1) Integer days,</w:t>
      </w:r>
    </w:p>
    <w:p w14:paraId="434FD1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status) {</w:t>
      </w:r>
    </w:p>
    <w:p w14:paraId="454E60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List&lt;StatisticTrendDTO&gt; result = statisticService.getActivityTrendData(days, status);</w:t>
      </w:r>
    </w:p>
    <w:p w14:paraId="6C8B8B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ResponseEntity.ok(result);</w:t>
      </w:r>
    </w:p>
    <w:p w14:paraId="1C4ABC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DE700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@GetMapping("/summary/animals")</w:t>
      </w:r>
    </w:p>
    <w:p w14:paraId="2759B8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ResponseEntity&lt;StatisticSummaryDTO&gt; getAnimalSummaryData() {</w:t>
      </w:r>
    </w:p>
    <w:p w14:paraId="27C5B4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StatisticSummaryDTO summary = statisticService.getAnimalSummaryData();</w:t>
      </w:r>
    </w:p>
    <w:p w14:paraId="3767A8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ResponseEntity.ok(summary);</w:t>
      </w:r>
    </w:p>
    <w:p w14:paraId="2D25DE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04239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@GetMapping("/summary/activities")</w:t>
      </w:r>
    </w:p>
    <w:p w14:paraId="018B50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ResponseEntity&lt;StatisticSummaryDTO&gt; getActivitySummaryData() {</w:t>
      </w:r>
    </w:p>
    <w:p w14:paraId="650643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StatisticSummaryDTO summary = statisticService.getActivitySummaryData();</w:t>
      </w:r>
    </w:p>
    <w:p w14:paraId="644C35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ResponseEntity.ok(summary);</w:t>
      </w:r>
    </w:p>
    <w:p w14:paraId="6D5188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D8B5A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@GetMapping("/summary/comments")</w:t>
      </w:r>
    </w:p>
    <w:p w14:paraId="4E4512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ResponseEntity&lt;StatisticSummaryDTO&gt; getCommentSummaryData() {</w:t>
      </w:r>
    </w:p>
    <w:p w14:paraId="374A9A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StatisticSummaryDTO summary = statisticService.getCommentSummaryData();</w:t>
      </w:r>
    </w:p>
    <w:p w14:paraId="1D1BF3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ResponseEntity.ok(summary);</w:t>
      </w:r>
    </w:p>
    <w:p w14:paraId="4B9838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E66C8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@GetMapping("/heatmap/animals")</w:t>
      </w:r>
    </w:p>
    <w:p w14:paraId="5628D3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ResponseEntity&lt;List&lt;StatisticHeatmapDTO&gt;&gt; getAnimalHeatmapData(</w:t>
      </w:r>
    </w:p>
    <w:p w14:paraId="7D0BAB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"7") @Min(1) Integer days) {</w:t>
      </w:r>
    </w:p>
    <w:p w14:paraId="29F00C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List&lt;StatisticHeatmapDTO&gt; heatmapData = statisticService.getAnimalHeatmapData(days);</w:t>
      </w:r>
    </w:p>
    <w:p w14:paraId="12A8FF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ResponseEntity.ok(heatmapData);</w:t>
      </w:r>
    </w:p>
    <w:p w14:paraId="3E0057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1A8A9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@GetMapping("/heatmap/activities")</w:t>
      </w:r>
    </w:p>
    <w:p w14:paraId="0B075D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ResponseEntity&lt;List&lt;StatisticHeatmapDTO&gt;&gt; getActivityHeatmapData(</w:t>
      </w:r>
    </w:p>
    <w:p w14:paraId="55F9B8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"7") @Min(1) Integer days) {</w:t>
      </w:r>
    </w:p>
    <w:p w14:paraId="22CEDD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List&lt;StatisticHeatmapDTO&gt; heatmapData = statisticService.getActivityHeatmapData(days);</w:t>
      </w:r>
    </w:p>
    <w:p w14:paraId="3B317C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ResponseEntity.ok(heatmapData);</w:t>
      </w:r>
    </w:p>
    <w:p w14:paraId="6C07A5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C96C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4F44A3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com.example.campuspet.model.dto;</w:t>
      </w:r>
    </w:p>
    <w:p w14:paraId="614943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7306D0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4B52B2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6F8439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AnimalDTO {</w:t>
      </w:r>
    </w:p>
    <w:p w14:paraId="74D870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3C35D7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name;</w:t>
      </w:r>
    </w:p>
    <w:p w14:paraId="746E56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species;</w:t>
      </w:r>
    </w:p>
    <w:p w14:paraId="0DD1D8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features;</w:t>
      </w:r>
    </w:p>
    <w:p w14:paraId="6A00BF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location;</w:t>
      </w:r>
    </w:p>
    <w:p w14:paraId="7AA234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status;</w:t>
      </w:r>
    </w:p>
    <w:p w14:paraId="0F4BE5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recordedAt;</w:t>
      </w:r>
    </w:p>
    <w:p w14:paraId="2D54BF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List&lt;String&gt; imageUrls;</w:t>
      </w:r>
    </w:p>
    <w:p w14:paraId="3A37759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recorderNickname;</w:t>
      </w:r>
    </w:p>
    <w:p w14:paraId="67FCD6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commentCount;</w:t>
      </w:r>
    </w:p>
    <w:p w14:paraId="2B0DFE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likeCount;</w:t>
      </w:r>
    </w:p>
    <w:p w14:paraId="5EDFD2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isLikedByCurrentUser;</w:t>
      </w:r>
    </w:p>
    <w:p w14:paraId="57499F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viewCount;</w:t>
      </w:r>
    </w:p>
    <w:p w14:paraId="1B4A5F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AnimalDTO() {</w:t>
      </w:r>
    </w:p>
    <w:p w14:paraId="521FDB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E89AA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AnimalDTO(Long id, String name, String species, String features,</w:t>
      </w:r>
    </w:p>
    <w:p w14:paraId="12DEF1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String location, String status, LocalDateTime recordedAt,</w:t>
      </w:r>
    </w:p>
    <w:p w14:paraId="24D9DB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List&lt;String&gt; imageUrls, String recorderNickname,</w:t>
      </w:r>
    </w:p>
    <w:p w14:paraId="6827DB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Long commentCount, Long likeCount, Boolean isLikedByCurrentUser,</w:t>
      </w:r>
    </w:p>
    <w:p w14:paraId="3D00E9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Integer viewCount) {</w:t>
      </w:r>
    </w:p>
    <w:p w14:paraId="486BF9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322273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this.name = name;</w:t>
      </w:r>
    </w:p>
    <w:p w14:paraId="5A3D50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this.species = species;</w:t>
      </w:r>
    </w:p>
    <w:p w14:paraId="5E1258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this.features = features;</w:t>
      </w:r>
    </w:p>
    <w:p w14:paraId="594493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29DF64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7D1DEE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this.recordedAt = recordedAt;</w:t>
      </w:r>
    </w:p>
    <w:p w14:paraId="5A5D4E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this.imageUrls = imageUrls;</w:t>
      </w:r>
    </w:p>
    <w:p w14:paraId="5CEA16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this.recorderNickname = recorderNickname;</w:t>
      </w:r>
    </w:p>
    <w:p w14:paraId="388CE7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this.commentCount = commentCount;</w:t>
      </w:r>
    </w:p>
    <w:p w14:paraId="450CE8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this.likeCount = likeCount;</w:t>
      </w:r>
    </w:p>
    <w:p w14:paraId="37C107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this.isLikedByCurrentUser = isLikedByCurrentUser;</w:t>
      </w:r>
    </w:p>
    <w:p w14:paraId="67E9C0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this.viewCount = viewCount;</w:t>
      </w:r>
    </w:p>
    <w:p w14:paraId="0A3CA73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6A890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444322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24444C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1159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74293C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2B913D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96B0D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getName() {</w:t>
      </w:r>
    </w:p>
    <w:p w14:paraId="5E488C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name;</w:t>
      </w:r>
    </w:p>
    <w:p w14:paraId="2B79EE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99043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setName(String name) {</w:t>
      </w:r>
    </w:p>
    <w:p w14:paraId="43E907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this.name = name;</w:t>
      </w:r>
    </w:p>
    <w:p w14:paraId="40B840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FE4DA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getSpecies() {</w:t>
      </w:r>
    </w:p>
    <w:p w14:paraId="1648EA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species;</w:t>
      </w:r>
    </w:p>
    <w:p w14:paraId="47DF35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ECAA3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setSpecies(String species) {</w:t>
      </w:r>
    </w:p>
    <w:p w14:paraId="044F91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this.species = species;</w:t>
      </w:r>
    </w:p>
    <w:p w14:paraId="009E04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27F0F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getFeatures() {</w:t>
      </w:r>
    </w:p>
    <w:p w14:paraId="151372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features;</w:t>
      </w:r>
    </w:p>
    <w:p w14:paraId="314BB1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84015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setFeatures(String features) {</w:t>
      </w:r>
    </w:p>
    <w:p w14:paraId="70378E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this.features = features;</w:t>
      </w:r>
    </w:p>
    <w:p w14:paraId="161868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CEA29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getLocation() {</w:t>
      </w:r>
    </w:p>
    <w:p w14:paraId="711AF7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location;</w:t>
      </w:r>
    </w:p>
    <w:p w14:paraId="792B4A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298BF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setLocation(String location) {</w:t>
      </w:r>
    </w:p>
    <w:p w14:paraId="17DC8E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47AC03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1DE7D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getStatus() {</w:t>
      </w:r>
    </w:p>
    <w:p w14:paraId="7119F6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status;</w:t>
      </w:r>
    </w:p>
    <w:p w14:paraId="7BE23A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A8FC8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setStatus(String status) {</w:t>
      </w:r>
    </w:p>
    <w:p w14:paraId="4380C3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34F64B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9FD3A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getRecordedAt() {</w:t>
      </w:r>
    </w:p>
    <w:p w14:paraId="4AC13B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recordedAt;</w:t>
      </w:r>
    </w:p>
    <w:p w14:paraId="65DE21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FAF5F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setRecordedAt(LocalDateTime recordedAt) {</w:t>
      </w:r>
    </w:p>
    <w:p w14:paraId="2C2C30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this.recordedAt = recordedAt;</w:t>
      </w:r>
    </w:p>
    <w:p w14:paraId="687E7D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F193C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List&lt;String&gt; getImageUrls() {</w:t>
      </w:r>
    </w:p>
    <w:p w14:paraId="0AA86E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imageUrls;</w:t>
      </w:r>
    </w:p>
    <w:p w14:paraId="5252FF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9AE3B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setImageUrls(List&lt;String&gt; imageUrls) {</w:t>
      </w:r>
    </w:p>
    <w:p w14:paraId="2DE97C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this.imageUrls = imageUrls;</w:t>
      </w:r>
    </w:p>
    <w:p w14:paraId="3407C1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543DF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getRecorderNickname() {</w:t>
      </w:r>
    </w:p>
    <w:p w14:paraId="0DD105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recorderNickname;</w:t>
      </w:r>
    </w:p>
    <w:p w14:paraId="29B150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686B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setRecorderNickname(String recorderNickname) {</w:t>
      </w:r>
    </w:p>
    <w:p w14:paraId="256151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this.recorderNickname = recorderNickname;</w:t>
      </w:r>
    </w:p>
    <w:p w14:paraId="0EA0DF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E7E87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getCommentCount() {</w:t>
      </w:r>
    </w:p>
    <w:p w14:paraId="1BAA91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commentCount;</w:t>
      </w:r>
    </w:p>
    <w:p w14:paraId="6C512A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75A70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setCommentCount(Long commentCount) {</w:t>
      </w:r>
    </w:p>
    <w:p w14:paraId="5E9E95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this.commentCount = commentCount;</w:t>
      </w:r>
    </w:p>
    <w:p w14:paraId="0F5283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EDD42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getLikeCount() {</w:t>
      </w:r>
    </w:p>
    <w:p w14:paraId="44ED6D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likeCount;</w:t>
      </w:r>
    </w:p>
    <w:p w14:paraId="70766A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F593F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setLikeCount(Long likeCount) {</w:t>
      </w:r>
    </w:p>
    <w:p w14:paraId="6FF59A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this.likeCount = likeCount;</w:t>
      </w:r>
    </w:p>
    <w:p w14:paraId="195999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8F78B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getIsLikedByCurrentUser() {</w:t>
      </w:r>
    </w:p>
    <w:p w14:paraId="54F393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isLikedByCurrentUser;</w:t>
      </w:r>
    </w:p>
    <w:p w14:paraId="7C2B74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60125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setIsLikedByCurrentUser(Boolean isLikedByCurrentUser) {</w:t>
      </w:r>
    </w:p>
    <w:p w14:paraId="207DEA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this.isLikedByCurrentUser = isLikedByCurrentUser;</w:t>
      </w:r>
    </w:p>
    <w:p w14:paraId="1C3B00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6E757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getViewCount() {</w:t>
      </w:r>
    </w:p>
    <w:p w14:paraId="33DE5E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viewCount;</w:t>
      </w:r>
    </w:p>
    <w:p w14:paraId="7E11A9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0439A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setViewCount(Integer viewCount) {</w:t>
      </w:r>
    </w:p>
    <w:p w14:paraId="1A3F1D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this.viewCount = viewCount;</w:t>
      </w:r>
    </w:p>
    <w:p w14:paraId="0E5360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7CCFC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6420BF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083369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00A877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 == null || getClass() != o.getClass()) return false;</w:t>
      </w:r>
    </w:p>
    <w:p w14:paraId="3B60E1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AnimalDTO animalDTO = (AnimalDTO) o;</w:t>
      </w:r>
    </w:p>
    <w:p w14:paraId="12911E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animalDTO.id) &amp;&amp;</w:t>
      </w:r>
    </w:p>
    <w:p w14:paraId="05C3B6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Objects.equals(name, animalDTO.name) &amp;&amp;</w:t>
      </w:r>
    </w:p>
    <w:p w14:paraId="56EE17E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Objects.equals(species, animalDTO.species) &amp;&amp;</w:t>
      </w:r>
    </w:p>
    <w:p w14:paraId="4112B7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Objects.equals(features, animalDTO.features) &amp;&amp;</w:t>
      </w:r>
    </w:p>
    <w:p w14:paraId="6CADED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Objects.equals(location, animalDTO.location) &amp;&amp;</w:t>
      </w:r>
    </w:p>
    <w:p w14:paraId="1CB8EA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Objects.equals(status, animalDTO.status) &amp;&amp;</w:t>
      </w:r>
    </w:p>
    <w:p w14:paraId="0219AD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Objects.equals(recordedAt, animalDTO.recordedAt) &amp;&amp;</w:t>
      </w:r>
    </w:p>
    <w:p w14:paraId="50A1ED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Objects.equals(imageUrls, animalDTO.imageUrls) &amp;&amp;</w:t>
      </w:r>
    </w:p>
    <w:p w14:paraId="03C641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Objects.equals(recorderNickname, animalDTO.recorderNickname) &amp;&amp;</w:t>
      </w:r>
    </w:p>
    <w:p w14:paraId="641312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Objects.equals(commentCount, animalDTO.commentCount) &amp;&amp;</w:t>
      </w:r>
    </w:p>
    <w:p w14:paraId="163E5B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Objects.equals(likeCount, animalDTO.likeCount) &amp;&amp;</w:t>
      </w:r>
    </w:p>
    <w:p w14:paraId="6AB678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Objects.equals(isLikedByCurrentUser, animalDTO.isLikedByCurrentUser) &amp;&amp;</w:t>
      </w:r>
    </w:p>
    <w:p w14:paraId="3AD8E6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Objects.equals(viewCount, animalDTO.viewCount);</w:t>
      </w:r>
    </w:p>
    <w:p w14:paraId="627820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34D71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359B66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4F49F7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Objects.hash(id, name, species, features, location, status,</w:t>
      </w:r>
    </w:p>
    <w:p w14:paraId="01A1F7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recordedAt, imageUrls, recorderNickname, commentCount,</w:t>
      </w:r>
    </w:p>
    <w:p w14:paraId="1F24AF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likeCount, isLikedByCurrentUser, viewCount);</w:t>
      </w:r>
    </w:p>
    <w:p w14:paraId="08CFBE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BFA97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258249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1FC530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"AnimalDTO{" +</w:t>
      </w:r>
    </w:p>
    <w:p w14:paraId="27E9EF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4D9958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name='" + name + '\'' +</w:t>
      </w:r>
    </w:p>
    <w:p w14:paraId="4189A9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species='" + species + '\'' +</w:t>
      </w:r>
    </w:p>
    <w:p w14:paraId="6D79C9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features='" + features + '\'' +</w:t>
      </w:r>
    </w:p>
    <w:p w14:paraId="423E62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location='" + location + '\'' +</w:t>
      </w:r>
    </w:p>
    <w:p w14:paraId="0FCECE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status='" + status + '\'' +</w:t>
      </w:r>
    </w:p>
    <w:p w14:paraId="659AA1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recordedAt=" + recordedAt +</w:t>
      </w:r>
    </w:p>
    <w:p w14:paraId="21FC8A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imageUrls=" + imageUrls +</w:t>
      </w:r>
    </w:p>
    <w:p w14:paraId="148351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recorderNickname='" + recorderNickname + '\'' +</w:t>
      </w:r>
    </w:p>
    <w:p w14:paraId="14F2B1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commentCount=" + commentCount +</w:t>
      </w:r>
    </w:p>
    <w:p w14:paraId="008A35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likeCount=" + likeCount +</w:t>
      </w:r>
    </w:p>
    <w:p w14:paraId="038D46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isLikedByCurrentUser=" + isLikedByCurrentUser +</w:t>
      </w:r>
    </w:p>
    <w:p w14:paraId="4F444A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viewCount=" + viewCount +</w:t>
      </w:r>
    </w:p>
    <w:p w14:paraId="53993F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7BFB12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1046D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3C63A5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com.example.campuspet.model.entity;</w:t>
      </w:r>
    </w:p>
    <w:p w14:paraId="22C332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jakarta.persistence.*;</w:t>
      </w:r>
    </w:p>
    <w:p w14:paraId="3E543F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jakarta.validation.constraints.Email;</w:t>
      </w:r>
    </w:p>
    <w:p w14:paraId="745B81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jakarta.validation.constraints.NotBlank;</w:t>
      </w:r>
    </w:p>
    <w:p w14:paraId="41C266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jakarta.validation.constraints.Pattern;</w:t>
      </w:r>
    </w:p>
    <w:p w14:paraId="26278D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jakarta.validation.constraints.Size;</w:t>
      </w:r>
    </w:p>
    <w:p w14:paraId="20098B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org.springframework.data.annotation.CreatedDate;</w:t>
      </w:r>
    </w:p>
    <w:p w14:paraId="53E210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org.springframework.data.annotation.LastModifiedDate;</w:t>
      </w:r>
    </w:p>
    <w:p w14:paraId="0072FE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org.springframework.data.jpa.domain.support.AuditingEntityListener;</w:t>
      </w:r>
    </w:p>
    <w:p w14:paraId="1F7436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3D793C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1B4EACA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</w:t>
      </w:r>
    </w:p>
    <w:p w14:paraId="0B6114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@Table(name = "users", uniqueConstraints = {</w:t>
      </w:r>
    </w:p>
    <w:p w14:paraId="5F16FE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@UniqueConstraint(columnNames = "student_id"),</w:t>
      </w:r>
    </w:p>
    <w:p w14:paraId="3B6B58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@UniqueConstraint(columnNames = "email")</w:t>
      </w:r>
    </w:p>
    <w:p w14:paraId="5516D3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})</w:t>
      </w:r>
    </w:p>
    <w:p w14:paraId="55F8F2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@EntityListeners(AuditingEntityListener.class)</w:t>
      </w:r>
    </w:p>
    <w:p w14:paraId="4F335E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User {</w:t>
      </w:r>
    </w:p>
    <w:p w14:paraId="5268C5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@Id</w:t>
      </w:r>
    </w:p>
    <w:p w14:paraId="14CFC4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@GeneratedValue(strategy = GenerationType.IDENTITY)</w:t>
      </w:r>
    </w:p>
    <w:p w14:paraId="5BF718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16819F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</w:t>
      </w:r>
    </w:p>
    <w:p w14:paraId="120000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50)</w:t>
      </w:r>
    </w:p>
    <w:p w14:paraId="2CDC07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"username", nullable = false, length = 50)</w:t>
      </w:r>
    </w:p>
    <w:p w14:paraId="1AAB96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username;</w:t>
      </w:r>
    </w:p>
    <w:p w14:paraId="08F7EC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</w:t>
      </w:r>
    </w:p>
    <w:p w14:paraId="2E1E8F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@Email</w:t>
      </w:r>
    </w:p>
    <w:p w14:paraId="3CF846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"email", nullable = false, unique = true, length = 100)</w:t>
      </w:r>
    </w:p>
    <w:p w14:paraId="7C91AE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email;</w:t>
      </w:r>
    </w:p>
    <w:p w14:paraId="656BC1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</w:t>
      </w:r>
    </w:p>
    <w:p w14:paraId="528D9B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"password_hash", nullable = false)</w:t>
      </w:r>
    </w:p>
    <w:p w14:paraId="08F734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passwordHash;</w:t>
      </w:r>
    </w:p>
    <w:p w14:paraId="707C8C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</w:t>
      </w:r>
    </w:p>
    <w:p w14:paraId="058915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@Pattern(regexp = "^(student|school_manager)$", message = "role must be 'student' or 'school_manager'")</w:t>
      </w:r>
    </w:p>
    <w:p w14:paraId="64B249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"role", nullable = false, length = 20)</w:t>
      </w:r>
    </w:p>
    <w:p w14:paraId="3A698D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role;</w:t>
      </w:r>
    </w:p>
    <w:p w14:paraId="058A16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</w:t>
      </w:r>
    </w:p>
    <w:p w14:paraId="1553E9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@Size(min = 6, max = 20)</w:t>
      </w:r>
    </w:p>
    <w:p w14:paraId="592DC2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"student_id", nullable = false, unique = true, length = 20)</w:t>
      </w:r>
    </w:p>
    <w:p w14:paraId="0F9E3F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studentId;</w:t>
      </w:r>
    </w:p>
    <w:p w14:paraId="72A5D7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200)</w:t>
      </w:r>
    </w:p>
    <w:p w14:paraId="07741E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"avatar_url", length = 200)</w:t>
      </w:r>
    </w:p>
    <w:p w14:paraId="092D9E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avatarUrl;</w:t>
      </w:r>
    </w:p>
    <w:p w14:paraId="58825F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"is_active", nullable = false)</w:t>
      </w:r>
    </w:p>
    <w:p w14:paraId="24196E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isActive = true;</w:t>
      </w:r>
    </w:p>
    <w:p w14:paraId="1C4FEE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"is_locked", nullable = false)</w:t>
      </w:r>
    </w:p>
    <w:p w14:paraId="1975A8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isLocked = false;</w:t>
      </w:r>
    </w:p>
    <w:p w14:paraId="7B5194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"failed_login_attempts", nullable = false)</w:t>
      </w:r>
    </w:p>
    <w:p w14:paraId="64BBC8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failedLoginAttempts = 0;</w:t>
      </w:r>
    </w:p>
    <w:p w14:paraId="6E64DA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@CreatedDate</w:t>
      </w:r>
    </w:p>
    <w:p w14:paraId="673C8B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"created_at", nullable = false, updatable = false)</w:t>
      </w:r>
    </w:p>
    <w:p w14:paraId="196DD8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293D38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@LastModifiedDate</w:t>
      </w:r>
    </w:p>
    <w:p w14:paraId="28E182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"updated_at", nullable = false)</w:t>
      </w:r>
    </w:p>
    <w:p w14:paraId="6CA14B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287FD9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"last_login_at")</w:t>
      </w:r>
    </w:p>
    <w:p w14:paraId="329C85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lastLoginAt;</w:t>
      </w:r>
    </w:p>
    <w:p w14:paraId="65D9FE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User() {</w:t>
      </w:r>
    </w:p>
    <w:p w14:paraId="36F936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2BF70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User(String username, String email, String passwordHash, String role, String studentId) {</w:t>
      </w:r>
    </w:p>
    <w:p w14:paraId="468062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this.username = username;</w:t>
      </w:r>
    </w:p>
    <w:p w14:paraId="47508A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this.email = email;</w:t>
      </w:r>
    </w:p>
    <w:p w14:paraId="684DC3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this.passwordHash = passwordHash;</w:t>
      </w:r>
    </w:p>
    <w:p w14:paraId="7C854B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this.role = role;</w:t>
      </w:r>
    </w:p>
    <w:p w14:paraId="66BAF9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this.studentId = studentId;</w:t>
      </w:r>
    </w:p>
    <w:p w14:paraId="045E16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2A927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57F27B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0F2820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89D6B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73C941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4DFDBF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FCAE9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getUsername() {</w:t>
      </w:r>
    </w:p>
    <w:p w14:paraId="4CDD1F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username;</w:t>
      </w:r>
    </w:p>
    <w:p w14:paraId="38E768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BFA96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setUsername(String username) {</w:t>
      </w:r>
    </w:p>
    <w:p w14:paraId="3924CE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this.username = username;</w:t>
      </w:r>
    </w:p>
    <w:p w14:paraId="48EB88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1195B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getEmail() {</w:t>
      </w:r>
    </w:p>
    <w:p w14:paraId="6E559D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email;</w:t>
      </w:r>
    </w:p>
    <w:p w14:paraId="6B662F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975FC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setEmail(String email) {</w:t>
      </w:r>
    </w:p>
    <w:p w14:paraId="413BC9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this.email = email;</w:t>
      </w:r>
    </w:p>
    <w:p w14:paraId="73915A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0A7FD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getPasswordHash() {</w:t>
      </w:r>
    </w:p>
    <w:p w14:paraId="1E5349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passwordHash;</w:t>
      </w:r>
    </w:p>
    <w:p w14:paraId="4234E3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3B62E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setPasswordHash(String passwordHash) {</w:t>
      </w:r>
    </w:p>
    <w:p w14:paraId="376369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this.passwordHash = passwordHash;</w:t>
      </w:r>
    </w:p>
    <w:p w14:paraId="70127D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35C53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getRole() {</w:t>
      </w:r>
    </w:p>
    <w:p w14:paraId="1B2173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role;</w:t>
      </w:r>
    </w:p>
    <w:p w14:paraId="1A21A4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A9539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setRole(String role) {</w:t>
      </w:r>
    </w:p>
    <w:p w14:paraId="35BA34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this.role = role;</w:t>
      </w:r>
    </w:p>
    <w:p w14:paraId="0AE372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29169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getStudentId() {</w:t>
      </w:r>
    </w:p>
    <w:p w14:paraId="510328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studentId;</w:t>
      </w:r>
    </w:p>
    <w:p w14:paraId="21CE7A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32E12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setStudentId(String studentId) {</w:t>
      </w:r>
    </w:p>
    <w:p w14:paraId="25DD8B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this.studentId = studentId;</w:t>
      </w:r>
    </w:p>
    <w:p w14:paraId="504096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CA631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getAvatarUrl() {</w:t>
      </w:r>
    </w:p>
    <w:p w14:paraId="4D79E2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avatarUrl;</w:t>
      </w:r>
    </w:p>
    <w:p w14:paraId="4848B8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5896A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setAvatarUrl(String avatarUrl) {</w:t>
      </w:r>
    </w:p>
    <w:p w14:paraId="3672D4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this.avatarUrl = avatarUrl;</w:t>
      </w:r>
    </w:p>
    <w:p w14:paraId="1EFB80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A2D1A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getActive() {</w:t>
      </w:r>
    </w:p>
    <w:p w14:paraId="4C6786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isActive;</w:t>
      </w:r>
    </w:p>
    <w:p w14:paraId="074B82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8A706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setActive(Boolean active) {</w:t>
      </w:r>
    </w:p>
    <w:p w14:paraId="2A16E0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isActive = active;</w:t>
      </w:r>
    </w:p>
    <w:p w14:paraId="0F5EDB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9C151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getLocked() {</w:t>
      </w:r>
    </w:p>
    <w:p w14:paraId="71B8AD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isLocked;</w:t>
      </w:r>
    </w:p>
    <w:p w14:paraId="095965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96104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setLocked(Boolean locked) {</w:t>
      </w:r>
    </w:p>
    <w:p w14:paraId="17B0C7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isLocked = locked;</w:t>
      </w:r>
    </w:p>
    <w:p w14:paraId="446A53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2396C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getFailedLoginAttempts() {</w:t>
      </w:r>
    </w:p>
    <w:p w14:paraId="33A937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failedLoginAttempts;</w:t>
      </w:r>
    </w:p>
    <w:p w14:paraId="72D4FF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AE0DD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setFailedLoginAttempts(Integer failedLoginAttempts) {</w:t>
      </w:r>
    </w:p>
    <w:p w14:paraId="4B4030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this.failedLoginAttempts = failedLoginAttempts;</w:t>
      </w:r>
    </w:p>
    <w:p w14:paraId="357FD8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E435B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getCreatedAt() {</w:t>
      </w:r>
    </w:p>
    <w:p w14:paraId="53D3D9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createdAt;</w:t>
      </w:r>
    </w:p>
    <w:p w14:paraId="57879E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0EB31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setCreatedAt(LocalDateTime createdAt) {</w:t>
      </w:r>
    </w:p>
    <w:p w14:paraId="3C8033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217383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377B0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getUpdatedAt() {</w:t>
      </w:r>
    </w:p>
    <w:p w14:paraId="639AD9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updatedAt;</w:t>
      </w:r>
    </w:p>
    <w:p w14:paraId="56A620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E40CE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setUpdatedAt(LocalDateTime updatedAt) {</w:t>
      </w:r>
    </w:p>
    <w:p w14:paraId="4ECE90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4A29F3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BC0F4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getLastLoginAt() {</w:t>
      </w:r>
    </w:p>
    <w:p w14:paraId="7ACE5A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lastLoginAt;</w:t>
      </w:r>
    </w:p>
    <w:p w14:paraId="345023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7200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setLastLoginAt(LocalDateTime lastLoginAt) {</w:t>
      </w:r>
    </w:p>
    <w:p w14:paraId="26136A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this.lastLoginAt = lastLoginAt;</w:t>
      </w:r>
    </w:p>
    <w:p w14:paraId="09A92F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39D9A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isStudent() {</w:t>
      </w:r>
    </w:p>
    <w:p w14:paraId="574906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"student".equalsIgnoreCase(role);</w:t>
      </w:r>
    </w:p>
    <w:p w14:paraId="087D7C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F91A0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isSchoolManager() {</w:t>
      </w:r>
    </w:p>
    <w:p w14:paraId="548CA1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"school_manager".equalsIgnoreCase(role);</w:t>
      </w:r>
    </w:p>
    <w:p w14:paraId="3989EF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3E12E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incrementFailedLoginAttempts() {</w:t>
      </w:r>
    </w:p>
    <w:p w14:paraId="12DCFF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this.failedLoginAttempts = Math.min(this.failedLoginAttempts + 1, 10);</w:t>
      </w:r>
    </w:p>
    <w:p w14:paraId="4A0F75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(this.failedLoginAttempts &gt;= 5) {</w:t>
      </w:r>
    </w:p>
    <w:p w14:paraId="737C52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this.isLocked = true;</w:t>
      </w:r>
    </w:p>
    <w:p w14:paraId="377B0A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0F771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4DB68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resetFailedLoginAttempts() {</w:t>
      </w:r>
    </w:p>
    <w:p w14:paraId="4866F3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this.failedLoginAttempts = 0;</w:t>
      </w:r>
    </w:p>
    <w:p w14:paraId="23F17D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this.isLocked = false;</w:t>
      </w:r>
    </w:p>
    <w:p w14:paraId="0BABD8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54157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updateLastLoginTime() {</w:t>
      </w:r>
    </w:p>
    <w:p w14:paraId="5A49F2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this.lastLoginAt = LocalDateTime.now();</w:t>
      </w:r>
    </w:p>
    <w:p w14:paraId="1B008B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this.resetFailedLoginAttempts();</w:t>
      </w:r>
    </w:p>
    <w:p w14:paraId="1750B5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50D31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33F01D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5EA242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470ADB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 == null || getClass() != o.getClass()) return false;</w:t>
      </w:r>
    </w:p>
    <w:p w14:paraId="5F7AD0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User user = (User) o;</w:t>
      </w:r>
    </w:p>
    <w:p w14:paraId="504316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user.id) &amp;&amp;</w:t>
      </w:r>
    </w:p>
    <w:p w14:paraId="6D0929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Objects.equals(email, user.email) &amp;&amp;</w:t>
      </w:r>
    </w:p>
    <w:p w14:paraId="533E52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Objects.equals(studentId, user.studentId);</w:t>
      </w:r>
    </w:p>
    <w:p w14:paraId="54A533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52F06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229566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6F0B6B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Objects.hash(id, email, studentId);</w:t>
      </w:r>
    </w:p>
    <w:p w14:paraId="7E4BBE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5831F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54D09F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17EBAE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"User{" +</w:t>
      </w:r>
    </w:p>
    <w:p w14:paraId="685F28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2EB0EB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username='" + username + '\'' +</w:t>
      </w:r>
    </w:p>
    <w:p w14:paraId="6532E9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email='" + email + '\'' +</w:t>
      </w:r>
    </w:p>
    <w:p w14:paraId="490FA0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role='" + role + '\'' +</w:t>
      </w:r>
    </w:p>
    <w:p w14:paraId="54ED3C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studentId='" + studentId + '\'' +</w:t>
      </w:r>
    </w:p>
    <w:p w14:paraId="2C0642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avatarUrl='" + avatarUrl + '\'' +</w:t>
      </w:r>
    </w:p>
    <w:p w14:paraId="0BD084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isActive=" + isActive +</w:t>
      </w:r>
    </w:p>
    <w:p w14:paraId="08E473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isLocked=" + isLocked +</w:t>
      </w:r>
    </w:p>
    <w:p w14:paraId="171AC0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createdAt=" + createdAt +</w:t>
      </w:r>
    </w:p>
    <w:p w14:paraId="08F1F9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6C10F5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6841A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78839F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com.example.campuspet.model.dto;</w:t>
      </w:r>
    </w:p>
    <w:p w14:paraId="182872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2AECED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3FA19D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ActivityDTO {</w:t>
      </w:r>
    </w:p>
    <w:p w14:paraId="0A1B14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69651F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title;</w:t>
      </w:r>
    </w:p>
    <w:p w14:paraId="50DEDF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briefDescription;</w:t>
      </w:r>
    </w:p>
    <w:p w14:paraId="47B3F2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location;</w:t>
      </w:r>
    </w:p>
    <w:p w14:paraId="587541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startTime;</w:t>
      </w:r>
    </w:p>
    <w:p w14:paraId="3CBBE2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endTime;</w:t>
      </w:r>
    </w:p>
    <w:p w14:paraId="3EC937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totalCapacity;</w:t>
      </w:r>
    </w:p>
    <w:p w14:paraId="619158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enrolledCount;</w:t>
      </w:r>
    </w:p>
    <w:p w14:paraId="47C0D8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isEnrolled;</w:t>
      </w:r>
    </w:p>
    <w:p w14:paraId="722031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status;</w:t>
      </w:r>
    </w:p>
    <w:p w14:paraId="0476C8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17CFD9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48F81B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ActivityDTO() {</w:t>
      </w:r>
    </w:p>
    <w:p w14:paraId="2C9BD4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CF07F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ActivityDTO(Long id, String title, String briefDescription, String location,</w:t>
      </w:r>
    </w:p>
    <w:p w14:paraId="439A12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LocalDateTime startTime, LocalDateTime endTime, Integer totalCapacity,</w:t>
      </w:r>
    </w:p>
    <w:p w14:paraId="5F50B4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Integer enrolledCount, Boolean isEnrolled, String status,</w:t>
      </w:r>
    </w:p>
    <w:p w14:paraId="03A58B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   LocalDateTime createdAt, LocalDateTime updatedAt) {</w:t>
      </w:r>
    </w:p>
    <w:p w14:paraId="338140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5F4289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this.title = title;</w:t>
      </w:r>
    </w:p>
    <w:p w14:paraId="26A94B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this.briefDescription = briefDescription;</w:t>
      </w:r>
    </w:p>
    <w:p w14:paraId="11B8AA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1FA6F7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this.startTime = startTime;</w:t>
      </w:r>
    </w:p>
    <w:p w14:paraId="2E9EA2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this.endTime = endTime;</w:t>
      </w:r>
    </w:p>
    <w:p w14:paraId="24BCA3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this.totalCapacity = totalCapacity;</w:t>
      </w:r>
    </w:p>
    <w:p w14:paraId="637490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this.enrolledCount = enrolledCount;</w:t>
      </w:r>
    </w:p>
    <w:p w14:paraId="4B0ED6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this.isEnrolled = isEnrolled;</w:t>
      </w:r>
    </w:p>
    <w:p w14:paraId="76036E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526550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533C97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1454BD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00ADE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0F5A7E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7ED9E4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D448B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6F89D0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09A199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2F62E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getTitle() {</w:t>
      </w:r>
    </w:p>
    <w:p w14:paraId="7AB992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title;</w:t>
      </w:r>
    </w:p>
    <w:p w14:paraId="0DBF45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553D2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setTitle(String title) {</w:t>
      </w:r>
    </w:p>
    <w:p w14:paraId="028131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this.title = title;</w:t>
      </w:r>
    </w:p>
    <w:p w14:paraId="1F2C32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10B46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getBriefDescription() {</w:t>
      </w:r>
    </w:p>
    <w:p w14:paraId="113BC8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briefDescription;</w:t>
      </w:r>
    </w:p>
    <w:p w14:paraId="1FC816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E5E9C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setBriefDescription(String briefDescription) {</w:t>
      </w:r>
    </w:p>
    <w:p w14:paraId="080A02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this.briefDescription = briefDescription;</w:t>
      </w:r>
    </w:p>
    <w:p w14:paraId="6096C5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1CF12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getLocation() {</w:t>
      </w:r>
    </w:p>
    <w:p w14:paraId="35923E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location;</w:t>
      </w:r>
    </w:p>
    <w:p w14:paraId="6B8518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13438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setLocation(String location) {</w:t>
      </w:r>
    </w:p>
    <w:p w14:paraId="16DD3F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663D3C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76ADD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getStartTime() {</w:t>
      </w:r>
    </w:p>
    <w:p w14:paraId="7BF12C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startTime;</w:t>
      </w:r>
    </w:p>
    <w:p w14:paraId="2051CE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BC6E2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setStartTime(LocalDateTime startTime) {</w:t>
      </w:r>
    </w:p>
    <w:p w14:paraId="1F6328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this.startTime = startTime;</w:t>
      </w:r>
    </w:p>
    <w:p w14:paraId="371EDE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3D64F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getEndTime() {</w:t>
      </w:r>
    </w:p>
    <w:p w14:paraId="642EDC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endTime;</w:t>
      </w:r>
    </w:p>
    <w:p w14:paraId="056D95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D9172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setEndTime(LocalDateTime endTime) {</w:t>
      </w:r>
    </w:p>
    <w:p w14:paraId="63BE71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this.endTime = endTime;</w:t>
      </w:r>
    </w:p>
    <w:p w14:paraId="1D9EBB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07787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getTotalCapacity() {</w:t>
      </w:r>
    </w:p>
    <w:p w14:paraId="7A7439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totalCapacity;</w:t>
      </w:r>
    </w:p>
    <w:p w14:paraId="547C73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0B43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setTotalCapacity(Integer totalCapacity) {</w:t>
      </w:r>
    </w:p>
    <w:p w14:paraId="2D849D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this.totalCapacity = totalCapacity;</w:t>
      </w:r>
    </w:p>
    <w:p w14:paraId="6AF301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6D55A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getEnrolledCount() {</w:t>
      </w:r>
    </w:p>
    <w:p w14:paraId="181EE9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enrolledCount;</w:t>
      </w:r>
    </w:p>
    <w:p w14:paraId="245BF4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432B5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setEnrolledCount(Integer enrolledCount) {</w:t>
      </w:r>
    </w:p>
    <w:p w14:paraId="08178B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this.enrolledCount = enrolledCount;</w:t>
      </w:r>
    </w:p>
    <w:p w14:paraId="1A7AA5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51033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getIsEnrolled() {</w:t>
      </w:r>
    </w:p>
    <w:p w14:paraId="416510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isEnrolled;</w:t>
      </w:r>
    </w:p>
    <w:p w14:paraId="58988A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F82B9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setIsEnrolled(Boolean isEnrolled) {</w:t>
      </w:r>
    </w:p>
    <w:p w14:paraId="002FD5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this.isEnrolled = isEnrolled;</w:t>
      </w:r>
    </w:p>
    <w:p w14:paraId="1D1DD6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28CB5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getStatus() {</w:t>
      </w:r>
    </w:p>
    <w:p w14:paraId="622C85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status;</w:t>
      </w:r>
    </w:p>
    <w:p w14:paraId="5EB32E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69FD2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setStatus(String status) {</w:t>
      </w:r>
    </w:p>
    <w:p w14:paraId="7ED963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1028E6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1A598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getCreatedAt() {</w:t>
      </w:r>
    </w:p>
    <w:p w14:paraId="7CE508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createdAt;</w:t>
      </w:r>
    </w:p>
    <w:p w14:paraId="211478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374B1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setCreatedAt(LocalDateTime createdAt) {</w:t>
      </w:r>
    </w:p>
    <w:p w14:paraId="79EABE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746BF3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5B042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getUpdatedAt() {</w:t>
      </w:r>
    </w:p>
    <w:p w14:paraId="68D475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updatedAt;</w:t>
      </w:r>
    </w:p>
    <w:p w14:paraId="2DA352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21282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setUpdatedAt(LocalDateTime updatedAt) {</w:t>
      </w:r>
    </w:p>
    <w:p w14:paraId="155E18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58FC9C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5F2D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getRemainingCapacity() {</w:t>
      </w:r>
    </w:p>
    <w:p w14:paraId="15D8E5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(totalCapacity == null || enrolledCount == null) {</w:t>
      </w:r>
    </w:p>
    <w:p w14:paraId="01D7FE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null;</w:t>
      </w:r>
    </w:p>
    <w:p w14:paraId="02CCA5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8614B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Math.max(0, totalCapacity - enrolledCount);</w:t>
      </w:r>
    </w:p>
    <w:p w14:paraId="623B93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BAB1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getCanEnroll() {</w:t>
      </w:r>
    </w:p>
    <w:p w14:paraId="74834D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(isEnrolled != null &amp;&amp; isEnrolled) {</w:t>
      </w:r>
    </w:p>
    <w:p w14:paraId="45E850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 w14:paraId="138A4F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DCA75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(status == null || !"UPCOMING".equals(status) &amp;&amp; !"ONGOING".equals(status)) {</w:t>
      </w:r>
    </w:p>
    <w:p w14:paraId="313953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 w14:paraId="1D6C0C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77577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Integer remaining = getRemainingCapacity();</w:t>
      </w:r>
    </w:p>
    <w:p w14:paraId="08FA38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remaining != null &amp;&amp; remaining &gt; 0;</w:t>
      </w:r>
    </w:p>
    <w:p w14:paraId="45AAB4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AB77F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getIsExpired() {</w:t>
      </w:r>
    </w:p>
    <w:p w14:paraId="41B194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endTime != null &amp;&amp; endTime.isBefore(LocalDateTime.now());</w:t>
      </w:r>
    </w:p>
    <w:p w14:paraId="2B437B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87881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getIsUpcoming() {</w:t>
      </w:r>
    </w:p>
    <w:p w14:paraId="7BCBA3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startTime != null &amp;&amp; startTime.isAfter(LocalDateTime.now());</w:t>
      </w:r>
    </w:p>
    <w:p w14:paraId="21A1C5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4E9C9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getIsOngoing() {</w:t>
      </w:r>
    </w:p>
    <w:p w14:paraId="13D462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(startTime == null || endTime == null) {</w:t>
      </w:r>
    </w:p>
    <w:p w14:paraId="13A610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 w14:paraId="0BBCA5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5CA0A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287FB7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!now.isBefore(startTime) &amp;&amp; !now.isAfter(endTime);</w:t>
      </w:r>
    </w:p>
    <w:p w14:paraId="37BDBE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439F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714F3A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7A42FB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23444F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 == null || getClass() != o.getClass()) return false;</w:t>
      </w:r>
    </w:p>
    <w:p w14:paraId="0129CD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ActivityDTO that = (ActivityDTO) o;</w:t>
      </w:r>
    </w:p>
    <w:p w14:paraId="4E26F8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that.id) &amp;&amp;</w:t>
      </w:r>
    </w:p>
    <w:p w14:paraId="7AA166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Objects.equals(title, that.title) &amp;&amp;</w:t>
      </w:r>
    </w:p>
    <w:p w14:paraId="714BC6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Objects.equals(briefDescription, that.briefDescription) &amp;&amp;</w:t>
      </w:r>
    </w:p>
    <w:p w14:paraId="42FC94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Objects.equals(location, that.location) &amp;&amp;</w:t>
      </w:r>
    </w:p>
    <w:p w14:paraId="3517B5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Objects.equals(startTime, that.startTime) &amp;&amp;</w:t>
      </w:r>
    </w:p>
    <w:p w14:paraId="062410A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Objects.equals(endTime, that.endTime) &amp;&amp;</w:t>
      </w:r>
    </w:p>
    <w:p w14:paraId="66F93A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Objects.equals(totalCapacity, that.totalCapacity) &amp;&amp;</w:t>
      </w:r>
    </w:p>
    <w:p w14:paraId="382F53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Objects.equals(enrolledCount, that.enrolledCount) &amp;&amp;</w:t>
      </w:r>
    </w:p>
    <w:p w14:paraId="1563CE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Objects.equals(isEnrolled, that.isEnrolled) &amp;&amp;</w:t>
      </w:r>
    </w:p>
    <w:p w14:paraId="44FA45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Objects.equals(status, that.status) &amp;&amp;</w:t>
      </w:r>
    </w:p>
    <w:p w14:paraId="7FD066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Objects.equals(createdAt, that.createdAt) &amp;&amp;</w:t>
      </w:r>
    </w:p>
    <w:p w14:paraId="0C9CA2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Objects.equals(updatedAt, that.updatedAt);</w:t>
      </w:r>
    </w:p>
    <w:p w14:paraId="62586F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ADC62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2DEC4E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43AEB4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Objects.hash(id, title, briefDescription, location, startTime, endTime,</w:t>
      </w:r>
    </w:p>
    <w:p w14:paraId="101BF0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totalCapacity, enrolledCount, isEnrolled, status, createdAt, updatedAt);</w:t>
      </w:r>
    </w:p>
    <w:p w14:paraId="495DFD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521F6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13DACA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5D9272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"ActivityDTO{" +</w:t>
      </w:r>
    </w:p>
    <w:p w14:paraId="15FB27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5E98F1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title='" + title + '\'' +</w:t>
      </w:r>
    </w:p>
    <w:p w14:paraId="4142AA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briefDescription='" + briefDescription + '\'' +</w:t>
      </w:r>
    </w:p>
    <w:p w14:paraId="2DF0A4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location='" + location + '\'' +</w:t>
      </w:r>
    </w:p>
    <w:p w14:paraId="02A7F1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startTime=" + startTime +</w:t>
      </w:r>
    </w:p>
    <w:p w14:paraId="6EA7E1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endTime=" + endTime +</w:t>
      </w:r>
    </w:p>
    <w:p w14:paraId="6BE27C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totalCapacity=" + totalCapacity +</w:t>
      </w:r>
    </w:p>
    <w:p w14:paraId="4C9E35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enrolledCount=" + enrolledCount +</w:t>
      </w:r>
    </w:p>
    <w:p w14:paraId="67C887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isEnrolled=" + isEnrolled +</w:t>
      </w:r>
    </w:p>
    <w:p w14:paraId="664EBA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status='" + status + '\'' +</w:t>
      </w:r>
    </w:p>
    <w:p w14:paraId="740F98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createdAt=" + createdAt +</w:t>
      </w:r>
    </w:p>
    <w:p w14:paraId="38C3A6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updatedAt=" + updatedAt +</w:t>
      </w:r>
    </w:p>
    <w:p w14:paraId="006B92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7A0FBD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916E6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1D7328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com.example.campuspet.model.entity;</w:t>
      </w:r>
    </w:p>
    <w:p w14:paraId="19337E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jakarta.persistence.*;</w:t>
      </w:r>
    </w:p>
    <w:p w14:paraId="47E7F8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jakarta.validation.constraints.NotBlank;</w:t>
      </w:r>
    </w:p>
    <w:p w14:paraId="0606B2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jakarta.validation.constraints.Size;</w:t>
      </w:r>
    </w:p>
    <w:p w14:paraId="0A862C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lombok.AllArgsConstructor;</w:t>
      </w:r>
    </w:p>
    <w:p w14:paraId="4C1B662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lombok.Builder;</w:t>
      </w:r>
    </w:p>
    <w:p w14:paraId="060807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lombok.Data;</w:t>
      </w:r>
    </w:p>
    <w:p w14:paraId="2F2C88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lombok.NoArgsConstructor;</w:t>
      </w:r>
    </w:p>
    <w:p w14:paraId="58A28D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org.springframework.data.annotation.CreatedDate;</w:t>
      </w:r>
    </w:p>
    <w:p w14:paraId="6512E7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org.springframework.data.annotation.LastModifiedDate;</w:t>
      </w:r>
    </w:p>
    <w:p w14:paraId="419043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org.springframework.data.jpa.domain.support.AuditingEntityListener;</w:t>
      </w:r>
    </w:p>
    <w:p w14:paraId="65EDEF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76E218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java.util.ArrayList;</w:t>
      </w:r>
    </w:p>
    <w:p w14:paraId="2EFCFA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479283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</w:t>
      </w:r>
    </w:p>
    <w:p w14:paraId="656304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@Table(name = "comments")</w:t>
      </w:r>
    </w:p>
    <w:p w14:paraId="179A3D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@EntityListeners(AuditingEntityListener.class)</w:t>
      </w:r>
    </w:p>
    <w:p w14:paraId="52E036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@Data</w:t>
      </w:r>
    </w:p>
    <w:p w14:paraId="5FF167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@Builder</w:t>
      </w:r>
    </w:p>
    <w:p w14:paraId="50FE97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@NoArgsConstructor</w:t>
      </w:r>
    </w:p>
    <w:p w14:paraId="700F2F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@AllArgsConstructor</w:t>
      </w:r>
    </w:p>
    <w:p w14:paraId="150651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Comment {</w:t>
      </w:r>
    </w:p>
    <w:p w14:paraId="724ECB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@Id</w:t>
      </w:r>
    </w:p>
    <w:p w14:paraId="1CC216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@GeneratedValue(strategy = GenerationType.IDENTITY)</w:t>
      </w:r>
    </w:p>
    <w:p w14:paraId="2E187E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3B6B21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"content", nullable = false, columnDefinition = "TEXT")</w:t>
      </w:r>
    </w:p>
    <w:p w14:paraId="32685B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"评论内容不能为空")</w:t>
      </w:r>
    </w:p>
    <w:p w14:paraId="337D7E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2000, message = "评论内容不能超过2000个字符")</w:t>
      </w:r>
    </w:p>
    <w:p w14:paraId="759EA5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content;</w:t>
      </w:r>
    </w:p>
    <w:p w14:paraId="11BDC3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"status", nullable = false, columnDefinition = "TINYINT DEFAULT 0")</w:t>
      </w:r>
    </w:p>
    <w:p w14:paraId="3B72B3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@Builder.Default</w:t>
      </w:r>
    </w:p>
    <w:p w14:paraId="1E2B78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status = CommentStatus.PENDING.getValue();</w:t>
      </w:r>
    </w:p>
    <w:p w14:paraId="54CA42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"like_count", nullable = false)</w:t>
      </w:r>
    </w:p>
    <w:p w14:paraId="0BF3A4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@Builder.Default</w:t>
      </w:r>
    </w:p>
    <w:p w14:paraId="2E63BC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likeCount = 0;</w:t>
      </w:r>
    </w:p>
    <w:p w14:paraId="140092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"reply_count", nullable = false)</w:t>
      </w:r>
    </w:p>
    <w:p w14:paraId="2B36BE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@Builder.Default</w:t>
      </w:r>
    </w:p>
    <w:p w14:paraId="678791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replyCount = 0;</w:t>
      </w:r>
    </w:p>
    <w:p w14:paraId="728A8C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"is_edited", nullable = false)</w:t>
      </w:r>
    </w:p>
    <w:p w14:paraId="654BB1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@Builder.Default</w:t>
      </w:r>
    </w:p>
    <w:p w14:paraId="5F9AEB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isEdited = false;</w:t>
      </w:r>
    </w:p>
    <w:p w14:paraId="18202E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"created_at", nullable = false, updatable = false)</w:t>
      </w:r>
    </w:p>
    <w:p w14:paraId="62FB2E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@CreatedDate</w:t>
      </w:r>
    </w:p>
    <w:p w14:paraId="0A2D13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111A7B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"updated_at", nullable = false)</w:t>
      </w:r>
    </w:p>
    <w:p w14:paraId="25EC84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@LastModifiedDate</w:t>
      </w:r>
    </w:p>
    <w:p w14:paraId="170603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339AAE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@ManyToOne(fetch = FetchType.LAZY)</w:t>
      </w:r>
    </w:p>
    <w:p w14:paraId="730449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@JoinColumn(name = "user_id", nullable = false, foreignKey = @ForeignKey(name = "fk_comment_user"))</w:t>
      </w:r>
    </w:p>
    <w:p w14:paraId="2CAB8F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User user;</w:t>
      </w:r>
    </w:p>
    <w:p w14:paraId="474541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@ManyToOne(fetch = FetchType.LAZY)</w:t>
      </w:r>
    </w:p>
    <w:p w14:paraId="1413FC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@JoinColumn(name = "animal_id", foreignKey = @ForeignKey(name = "fk_comment_animal"))</w:t>
      </w:r>
    </w:p>
    <w:p w14:paraId="7EE4F4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Animal animal;</w:t>
      </w:r>
    </w:p>
    <w:p w14:paraId="574BB1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@ManyToOne(fetch = FetchType.LAZY)</w:t>
      </w:r>
    </w:p>
    <w:p w14:paraId="275874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@JoinColumn(name = "activity_id", foreignKey = @ForeignKey(name = "fk_comment_activity"))</w:t>
      </w:r>
    </w:p>
    <w:p w14:paraId="413A6A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 activity;</w:t>
      </w:r>
    </w:p>
    <w:p w14:paraId="7CB865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@ManyToOne(fetch = FetchType.LAZY)</w:t>
      </w:r>
    </w:p>
    <w:p w14:paraId="6E98CF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@JoinColumn(name = "parent_id", foreignKey = @ForeignKey(name = "fk_comment_parent"))</w:t>
      </w:r>
    </w:p>
    <w:p w14:paraId="4C79DA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Comment parent;</w:t>
      </w:r>
    </w:p>
    <w:p w14:paraId="47D087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@OneToMany(mappedBy = "parent", fetch = FetchType.LAZY, cascade = CascadeType.ALL, orphanRemoval = true)</w:t>
      </w:r>
    </w:p>
    <w:p w14:paraId="70F5D0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@OrderBy("createdAt ASC")</w:t>
      </w:r>
    </w:p>
    <w:p w14:paraId="51E5FF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List&lt;Comment&gt; replies = new ArrayList&lt;&gt;();</w:t>
      </w:r>
    </w:p>
    <w:p w14:paraId="367A3D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"target_type", nullable = false, columnDefinition = "VARCHAR(20) DEFAULT 'ANIMAL'")</w:t>
      </w:r>
    </w:p>
    <w:p w14:paraId="3FEDDF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@Enumerated(EnumType.STRING)</w:t>
      </w:r>
    </w:p>
    <w:p w14:paraId="67805A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@Builder.Default</w:t>
      </w:r>
    </w:p>
    <w:p w14:paraId="1F6FE3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TargetType targetType = TargetType.ANIMAL;</w:t>
      </w:r>
    </w:p>
    <w:p w14:paraId="76DE0C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enum TargetType {</w:t>
      </w:r>
    </w:p>
    <w:p w14:paraId="62F67E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ANIMAL,</w:t>
      </w:r>
    </w:p>
    <w:p w14:paraId="14977F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ACTIVITY</w:t>
      </w:r>
    </w:p>
    <w:p w14:paraId="291590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768A6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enum CommentStatus {</w:t>
      </w:r>
    </w:p>
    <w:p w14:paraId="5D4E05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PENDING(0),</w:t>
      </w:r>
    </w:p>
    <w:p w14:paraId="15EF6E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APPROVED(1),</w:t>
      </w:r>
    </w:p>
    <w:p w14:paraId="2E896B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REJECTED(-1),</w:t>
      </w:r>
    </w:p>
    <w:p w14:paraId="7CA8EE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DELETED(-2);</w:t>
      </w:r>
    </w:p>
    <w:p w14:paraId="05D29C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private final int value;</w:t>
      </w:r>
    </w:p>
    <w:p w14:paraId="63C281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CommentStatus(int value) {</w:t>
      </w:r>
    </w:p>
    <w:p w14:paraId="43D065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this.value = value;</w:t>
      </w:r>
    </w:p>
    <w:p w14:paraId="31A716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06D2B5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public int getValue() {</w:t>
      </w:r>
    </w:p>
    <w:p w14:paraId="50AA69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value;</w:t>
      </w:r>
    </w:p>
    <w:p w14:paraId="753866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A0BD2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90F6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isPending() {</w:t>
      </w:r>
    </w:p>
    <w:p w14:paraId="280711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!= null &amp;&amp; status.equals(CommentStatus.PENDING.getValue());</w:t>
      </w:r>
    </w:p>
    <w:p w14:paraId="4F9C68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4FC18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isApproved() {</w:t>
      </w:r>
    </w:p>
    <w:p w14:paraId="07B059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!= null &amp;&amp; status.equals(CommentStatus.APPROVED.getValue());</w:t>
      </w:r>
    </w:p>
    <w:p w14:paraId="0E907D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53F2E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isRejected() {</w:t>
      </w:r>
    </w:p>
    <w:p w14:paraId="65AB2E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!= null &amp;&amp; status.equals(CommentStatus.REJECTED.getValue());</w:t>
      </w:r>
    </w:p>
    <w:p w14:paraId="30DAF4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3AAF3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isDeleted() {</w:t>
      </w:r>
    </w:p>
    <w:p w14:paraId="5E5514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!= null &amp;&amp; status.equals(CommentStatus.DELETED.getValue());</w:t>
      </w:r>
    </w:p>
    <w:p w14:paraId="210A16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7C8A7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approve() {</w:t>
      </w:r>
    </w:p>
    <w:p w14:paraId="2EC9C4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CommentStatus.APPROVED.getValue();</w:t>
      </w:r>
    </w:p>
    <w:p w14:paraId="60438A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437AF89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D021B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reject() {</w:t>
      </w:r>
    </w:p>
    <w:p w14:paraId="63D96D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CommentStatus.REJECTED.getValue();</w:t>
      </w:r>
    </w:p>
    <w:p w14:paraId="3DAA0C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74787A3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4A9BF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delete() {</w:t>
      </w:r>
    </w:p>
    <w:p w14:paraId="7AA6D2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CommentStatus.DELETED.getValue();</w:t>
      </w:r>
    </w:p>
    <w:p w14:paraId="28EEFB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43937F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B5A6F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incrementLikeCount() {</w:t>
      </w:r>
    </w:p>
    <w:p w14:paraId="0C91F5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this.likeCount = Math.max(0, this.likeCount + 1);</w:t>
      </w:r>
    </w:p>
    <w:p w14:paraId="1783DE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0368DE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ECFFA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decrementLikeCount() {</w:t>
      </w:r>
    </w:p>
    <w:p w14:paraId="19E451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this.likeCount = Math.max(0, this.likeCount - 1);</w:t>
      </w:r>
    </w:p>
    <w:p w14:paraId="5560AD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52ECC2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DD2E8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addReply(Comment reply) {</w:t>
      </w:r>
    </w:p>
    <w:p w14:paraId="3DB3B9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(reply == null) return;</w:t>
      </w:r>
    </w:p>
    <w:p w14:paraId="3ABDFD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(this.replies == null) {</w:t>
      </w:r>
    </w:p>
    <w:p w14:paraId="7CC88F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this.replies = new ArrayList&lt;&gt;();</w:t>
      </w:r>
    </w:p>
    <w:p w14:paraId="795ECB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03752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reply.setParent(this);</w:t>
      </w:r>
    </w:p>
    <w:p w14:paraId="129A00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this.replies.add(reply);</w:t>
      </w:r>
    </w:p>
    <w:p w14:paraId="57FE1F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this.replyCount = this.replies.size();</w:t>
      </w:r>
    </w:p>
    <w:p w14:paraId="334996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31E809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520B1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removeReply(Comment reply) {</w:t>
      </w:r>
    </w:p>
    <w:p w14:paraId="337C8A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(reply == null || this.replies == null) return;</w:t>
      </w:r>
    </w:p>
    <w:p w14:paraId="0613AB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this.replies.remove(reply);</w:t>
      </w:r>
    </w:p>
    <w:p w14:paraId="0EB849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this.replyCount = this.replies.size();</w:t>
      </w:r>
    </w:p>
    <w:p w14:paraId="3FFFB1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3A0039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68BA8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isRootComment() {</w:t>
      </w:r>
    </w:p>
    <w:p w14:paraId="54BB5E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parent == null;</w:t>
      </w:r>
    </w:p>
    <w:p w14:paraId="20E5C7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E508D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isReplyComment() {</w:t>
      </w:r>
    </w:p>
    <w:p w14:paraId="4432AD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parent != null;</w:t>
      </w:r>
    </w:p>
    <w:p w14:paraId="3996ED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21528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getTargetId() {</w:t>
      </w:r>
    </w:p>
    <w:p w14:paraId="758604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(animal != null) return animal.getId();</w:t>
      </w:r>
    </w:p>
    <w:p w14:paraId="6601F9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(activity != null) return activity.getId();</w:t>
      </w:r>
    </w:p>
    <w:p w14:paraId="2DDEDE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null;</w:t>
      </w:r>
    </w:p>
    <w:p w14:paraId="399147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5084F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setTarget(Animal animal) {</w:t>
      </w:r>
    </w:p>
    <w:p w14:paraId="762DEF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 = animal;</w:t>
      </w:r>
    </w:p>
    <w:p w14:paraId="6AEE0B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 = null;</w:t>
      </w:r>
    </w:p>
    <w:p w14:paraId="450C44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this.targetType = TargetType.ANIMAL;</w:t>
      </w:r>
    </w:p>
    <w:p w14:paraId="46ABFD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04C36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setTarget(Activity activity) {</w:t>
      </w:r>
    </w:p>
    <w:p w14:paraId="68FB78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 = activity;</w:t>
      </w:r>
    </w:p>
    <w:p w14:paraId="2A1953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 = null;</w:t>
      </w:r>
    </w:p>
    <w:p w14:paraId="12FBF4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this.targetType = TargetType.ACTIVITY;</w:t>
      </w:r>
    </w:p>
    <w:p w14:paraId="55281D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49C06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markAsEdited() {</w:t>
      </w:r>
    </w:p>
    <w:p w14:paraId="1EAFFF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this.isEdited = true;</w:t>
      </w:r>
    </w:p>
    <w:p w14:paraId="1EE672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00C719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94617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@PreUpdate</w:t>
      </w:r>
    </w:p>
    <w:p w14:paraId="56E533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preUpdate() {</w:t>
      </w:r>
    </w:p>
    <w:p w14:paraId="310935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(this.isEdited == null) {</w:t>
      </w:r>
    </w:p>
    <w:p w14:paraId="565DE1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this.isEdited = false;</w:t>
      </w:r>
    </w:p>
    <w:p w14:paraId="4C7480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170CC8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(this.likeCount == null) {</w:t>
      </w:r>
    </w:p>
    <w:p w14:paraId="43AE0A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this.likeCount = 0;</w:t>
      </w:r>
    </w:p>
    <w:p w14:paraId="081D5C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EFC55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(this.replyCount == null) {</w:t>
      </w:r>
    </w:p>
    <w:p w14:paraId="2CECA9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this.replyCount = 0;</w:t>
      </w:r>
    </w:p>
    <w:p w14:paraId="0EA6A9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F2506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20744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@PrePersist</w:t>
      </w:r>
    </w:p>
    <w:p w14:paraId="62D107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prePersist() {</w:t>
      </w:r>
    </w:p>
    <w:p w14:paraId="6048F4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(this.likeCount == null) {</w:t>
      </w:r>
    </w:p>
    <w:p w14:paraId="5C0D22E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this.likeCount = 0;</w:t>
      </w:r>
    </w:p>
    <w:p w14:paraId="462E4B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12777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(this.replyCount == null) {</w:t>
      </w:r>
    </w:p>
    <w:p w14:paraId="78ACA8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this.replyCount = 0;</w:t>
      </w:r>
    </w:p>
    <w:p w14:paraId="10274C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A3EF4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(this.isEdited == null) {</w:t>
      </w:r>
    </w:p>
    <w:p w14:paraId="59AB55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this.isEdited = false;</w:t>
      </w:r>
    </w:p>
    <w:p w14:paraId="3FFA03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525CE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(this.status == null) {</w:t>
      </w:r>
    </w:p>
    <w:p w14:paraId="61888B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this.status = CommentStatus.PENDING.getValue();</w:t>
      </w:r>
    </w:p>
    <w:p w14:paraId="508266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911D3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3EF1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28149B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com.example.campuspet.model.entity;</w:t>
      </w:r>
    </w:p>
    <w:p w14:paraId="2977C9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jakarta.persistence.*;</w:t>
      </w:r>
    </w:p>
    <w:p w14:paraId="3AFBDD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jakarta.validation.constraints.NotNull;</w:t>
      </w:r>
    </w:p>
    <w:p w14:paraId="033160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jakarta.validation.constraints.Positive;</w:t>
      </w:r>
    </w:p>
    <w:p w14:paraId="52ECD9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java.time.LocalDate;</w:t>
      </w:r>
    </w:p>
    <w:p w14:paraId="33C539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7FE273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java.util.Map;</w:t>
      </w:r>
    </w:p>
    <w:p w14:paraId="67280B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672ED7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java.util.TreeMap;</w:t>
      </w:r>
    </w:p>
    <w:p w14:paraId="7B94C3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org.springframework.data.annotation.CreatedDate;</w:t>
      </w:r>
    </w:p>
    <w:p w14:paraId="69F0F5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org.springframework.data.annotation.LastModifiedDate;</w:t>
      </w:r>
    </w:p>
    <w:p w14:paraId="7A62BC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org.springframework.data.jpa.domain.support.AuditingEntityListener;</w:t>
      </w:r>
    </w:p>
    <w:p w14:paraId="275A27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</w:t>
      </w:r>
    </w:p>
    <w:p w14:paraId="754CA4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@Table(name = "statistic_record", </w:t>
      </w:r>
    </w:p>
    <w:p w14:paraId="679150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uniqueConstraints = @UniqueConstraint(columnNames = {"record_date", "granularity"}))</w:t>
      </w:r>
    </w:p>
    <w:p w14:paraId="1802A0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@EntityListeners(AuditingEntityListener.class)</w:t>
      </w:r>
    </w:p>
    <w:p w14:paraId="03487C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StatisticRecord {</w:t>
      </w:r>
    </w:p>
    <w:p w14:paraId="4A34C6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@Id</w:t>
      </w:r>
    </w:p>
    <w:p w14:paraId="1268B4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@GeneratedValue(strategy = GenerationType.IDENTITY)</w:t>
      </w:r>
    </w:p>
    <w:p w14:paraId="6D60DA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783A6E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"record_date", nullable = false)</w:t>
      </w:r>
    </w:p>
    <w:p w14:paraId="3915F92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@NotNull</w:t>
      </w:r>
    </w:p>
    <w:p w14:paraId="0591ABA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 recordDate;</w:t>
      </w:r>
    </w:p>
    <w:p w14:paraId="2492A6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"granularity", nullable = false, length = 10)</w:t>
      </w:r>
    </w:p>
    <w:p w14:paraId="3C45A6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@Enumerated(EnumType.STRING)</w:t>
      </w:r>
    </w:p>
    <w:p w14:paraId="543F67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@NotNull</w:t>
      </w:r>
    </w:p>
    <w:p w14:paraId="14EBEB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Granularity granularity;</w:t>
      </w:r>
    </w:p>
    <w:p w14:paraId="1C36AF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"animal_total_count", nullable = false)</w:t>
      </w:r>
    </w:p>
    <w:p w14:paraId="100A49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58E5D6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animalTotalCount = 0L;</w:t>
      </w:r>
    </w:p>
    <w:p w14:paraId="338489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"animal_new_count", nullable = false)</w:t>
      </w:r>
    </w:p>
    <w:p w14:paraId="1F0ED2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7B4E01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animalNewCount = 0L;</w:t>
      </w:r>
    </w:p>
    <w:p w14:paraId="524CE7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"activity_total_count", nullable = false)</w:t>
      </w:r>
    </w:p>
    <w:p w14:paraId="374DD9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45C065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activityTotalCount = 0L;</w:t>
      </w:r>
    </w:p>
    <w:p w14:paraId="48DD67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"activity_participation_count", nullable = false)</w:t>
      </w:r>
    </w:p>
    <w:p w14:paraId="7EF0B4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08B91A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activityParticipationCount = 0L;</w:t>
      </w:r>
    </w:p>
    <w:p w14:paraId="3A52DE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"comment_total_count", nullable = false)</w:t>
      </w:r>
    </w:p>
    <w:p w14:paraId="6BC7D1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64DAB3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commentTotalCount = 0L;</w:t>
      </w:r>
    </w:p>
    <w:p w14:paraId="648D1C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"search_total_count", nullable = false)</w:t>
      </w:r>
    </w:p>
    <w:p w14:paraId="5ABC01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</w:t>
      </w:r>
    </w:p>
    <w:p w14:paraId="211BE9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searchTotalCount = 0L;</w:t>
      </w:r>
    </w:p>
    <w:p w14:paraId="48E476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"top_search_keywords", columnDefinition = "JSON")</w:t>
      </w:r>
    </w:p>
    <w:p w14:paraId="1951B4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@Convert(converter = JsonStringMapConverter.class)</w:t>
      </w:r>
    </w:p>
    <w:p w14:paraId="070B9F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Map&lt;String, Integer&gt; topSearchKeywords = new TreeMap&lt;&gt;();</w:t>
      </w:r>
    </w:p>
    <w:p w14:paraId="4FF430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"animal_distribution_by_type", columnDefinition = "JSON")</w:t>
      </w:r>
    </w:p>
    <w:p w14:paraId="6E2A3F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@Convert(converter = JsonStringMapConverter.class)</w:t>
      </w:r>
    </w:p>
    <w:p w14:paraId="666818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Map&lt;String, Long&gt; animalDistributionByType = new TreeMap&lt;&gt;();</w:t>
      </w:r>
    </w:p>
    <w:p w14:paraId="63680F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"animal_distribution_by_location", columnDefinition = "JSON")</w:t>
      </w:r>
    </w:p>
    <w:p w14:paraId="6CB2D4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@Convert(converter = JsonStringMapConverter.class)</w:t>
      </w:r>
    </w:p>
    <w:p w14:paraId="631BCF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Map&lt;String, Long&gt; animalDistributionByLocation = new TreeMap&lt;&gt;();</w:t>
      </w:r>
    </w:p>
    <w:p w14:paraId="49113B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"created_at", nullable = false, updatable = false)</w:t>
      </w:r>
    </w:p>
    <w:p w14:paraId="5A29CE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@CreatedDate</w:t>
      </w:r>
    </w:p>
    <w:p w14:paraId="0BD644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5C9FB6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"updated_at", nullable = false)</w:t>
      </w:r>
    </w:p>
    <w:p w14:paraId="05DBAB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@LastModifiedDate</w:t>
      </w:r>
    </w:p>
    <w:p w14:paraId="62A3DB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06B171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StatisticRecord() {}</w:t>
      </w:r>
    </w:p>
    <w:p w14:paraId="5D496D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StatisticRecord(LocalDate recordDate, Granularity granularity) {</w:t>
      </w:r>
    </w:p>
    <w:p w14:paraId="486811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this.recordDate = recordDate;</w:t>
      </w:r>
    </w:p>
    <w:p w14:paraId="71F811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this.granularity = granularity;</w:t>
      </w:r>
    </w:p>
    <w:p w14:paraId="1A5A77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72904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enum Granularity {</w:t>
      </w:r>
    </w:p>
    <w:p w14:paraId="302BD2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DAILY,</w:t>
      </w:r>
    </w:p>
    <w:p w14:paraId="65EF03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WEEKLY,</w:t>
      </w:r>
    </w:p>
    <w:p w14:paraId="6F6404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MONTHLY</w:t>
      </w:r>
    </w:p>
    <w:p w14:paraId="7885AE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769E4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5FB5F4C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73805E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77482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5FB2A65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7CB0D7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63E59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 getRecordDate() {</w:t>
      </w:r>
    </w:p>
    <w:p w14:paraId="62F352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recordDate;</w:t>
      </w:r>
    </w:p>
    <w:p w14:paraId="3ABB25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264C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setRecordDate(LocalDate recordDate) {</w:t>
      </w:r>
    </w:p>
    <w:p w14:paraId="2D1DF1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this.recordDate = recordDate;</w:t>
      </w:r>
    </w:p>
    <w:p w14:paraId="6F89E5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8A4E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Granularity getGranularity() {</w:t>
      </w:r>
    </w:p>
    <w:p w14:paraId="2B3590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granularity;</w:t>
      </w:r>
    </w:p>
    <w:p w14:paraId="13CCDD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53DE9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setGranularity(Granularity granularity) {</w:t>
      </w:r>
    </w:p>
    <w:p w14:paraId="21F723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this.granularity = granularity;</w:t>
      </w:r>
    </w:p>
    <w:p w14:paraId="300485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2146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getAnimalTotalCount() {</w:t>
      </w:r>
    </w:p>
    <w:p w14:paraId="0A68B4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animalTotalCount;</w:t>
      </w:r>
    </w:p>
    <w:p w14:paraId="4A1066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9CA2E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setAnimalTotalCount(Long animalTotalCount) {</w:t>
      </w:r>
    </w:p>
    <w:p w14:paraId="5F3290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this.animalTotalCount = Objects.requireNonNullElse(animalTotalCount, 0L);</w:t>
      </w:r>
    </w:p>
    <w:p w14:paraId="03D321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7F92B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getAnimalNewCount() {</w:t>
      </w:r>
    </w:p>
    <w:p w14:paraId="2A99C4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animalNewCount;</w:t>
      </w:r>
    </w:p>
    <w:p w14:paraId="5A8CCB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82729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setAnimalNewCount(Long animalNewCount) {</w:t>
      </w:r>
    </w:p>
    <w:p w14:paraId="31A99D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this.animalNewCount = Objects.requireNonNullElse(animalNewCount, 0L);</w:t>
      </w:r>
    </w:p>
    <w:p w14:paraId="432A1F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2FE8B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getActivityTotalCount() {</w:t>
      </w:r>
    </w:p>
    <w:p w14:paraId="554AFF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activityTotalCount;</w:t>
      </w:r>
    </w:p>
    <w:p w14:paraId="14498D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EA5E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setActivityTotalCount(Long activityTotalCount) {</w:t>
      </w:r>
    </w:p>
    <w:p w14:paraId="4F928A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this.activityTotalCount = Objects.requireNonNullElse(activityTotalCount, 0L);</w:t>
      </w:r>
    </w:p>
    <w:p w14:paraId="0356FF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AD644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getActivityParticipationCount() {</w:t>
      </w:r>
    </w:p>
    <w:p w14:paraId="7164AC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activityParticipationCount;</w:t>
      </w:r>
    </w:p>
    <w:p w14:paraId="4EC51A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93DAC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setActivityParticipationCount(Long activityParticipationCount) {</w:t>
      </w:r>
    </w:p>
    <w:p w14:paraId="4A699A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this.activityParticipationCount = Objects.requireNonNullElse(activityParticipationCount, 0L);</w:t>
      </w:r>
    </w:p>
    <w:p w14:paraId="7BF17E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F1F3E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getCommentTotalCount() {</w:t>
      </w:r>
    </w:p>
    <w:p w14:paraId="204293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commentTotalCount;</w:t>
      </w:r>
    </w:p>
    <w:p w14:paraId="540769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0E0E6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setCommentTotalCount(Long commentTotalCount) {</w:t>
      </w:r>
    </w:p>
    <w:p w14:paraId="1FFA52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this.commentTotalCount = Objects.requireNonNullElse(commentTotalCount, 0L);</w:t>
      </w:r>
    </w:p>
    <w:p w14:paraId="78FBA9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BF32D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getSearchTotalCount() {</w:t>
      </w:r>
    </w:p>
    <w:p w14:paraId="45113E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searchTotalCount;</w:t>
      </w:r>
    </w:p>
    <w:p w14:paraId="43E5B4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E5958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setSearchTotalCount(Long searchTotalCount) {</w:t>
      </w:r>
    </w:p>
    <w:p w14:paraId="501EF1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this.searchTotalCount = Objects.requireNonNullElse(searchTotalCount, 0L);</w:t>
      </w:r>
    </w:p>
    <w:p w14:paraId="2C5D22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E8D40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Integer&gt; getTopSearchKeywords() {</w:t>
      </w:r>
    </w:p>
    <w:p w14:paraId="4E5715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topSearchKeywords;</w:t>
      </w:r>
    </w:p>
    <w:p w14:paraId="407BA1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776C7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setTopSearchKeywords(Map&lt;String, Integer&gt; topSearchKeywords) {</w:t>
      </w:r>
    </w:p>
    <w:p w14:paraId="351A24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this.topSearchKeywords = Objects.requireNonNullElseGet(topSearchKeywords, TreeMap::new);</w:t>
      </w:r>
    </w:p>
    <w:p w14:paraId="1A18B9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C96CB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Long&gt; getAnimalDistributionByType() {</w:t>
      </w:r>
    </w:p>
    <w:p w14:paraId="44B9E3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animalDistributionByType;</w:t>
      </w:r>
    </w:p>
    <w:p w14:paraId="183249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A6E27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setAnimalDistributionByType(Map&lt;String, Long&gt; animalDistributionByType) {</w:t>
      </w:r>
    </w:p>
    <w:p w14:paraId="099248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this.animalDistributionByType = Objects.requireNonNullElseGet(animalDistributionByType, TreeMap::new);</w:t>
      </w:r>
    </w:p>
    <w:p w14:paraId="6C98D0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18125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Map&lt;String, Long&gt; getAnimalDistributionByLocation() {</w:t>
      </w:r>
    </w:p>
    <w:p w14:paraId="1E8D32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animalDistributionByLocation;</w:t>
      </w:r>
    </w:p>
    <w:p w14:paraId="2AB85D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AF03D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setAnimalDistributionByLocation(Map&lt;String, Long&gt; animalDistributionByLocation) {</w:t>
      </w:r>
    </w:p>
    <w:p w14:paraId="25898C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this.animalDistributionByLocation = Objects.requireNonNullElseGet(animalDistributionByLocation, TreeMap::new);</w:t>
      </w:r>
    </w:p>
    <w:p w14:paraId="2DB30E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2C8AF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getCreatedAt() {</w:t>
      </w:r>
    </w:p>
    <w:p w14:paraId="4553ED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createdAt;</w:t>
      </w:r>
    </w:p>
    <w:p w14:paraId="5986799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A4F18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setCreatedAt(LocalDateTime createdAt) {</w:t>
      </w:r>
    </w:p>
    <w:p w14:paraId="2B09B1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4C0BDD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42E0F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getUpdatedAt() {</w:t>
      </w:r>
    </w:p>
    <w:p w14:paraId="2CEB12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updatedAt;</w:t>
      </w:r>
    </w:p>
    <w:p w14:paraId="13CA39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F7FC7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setUpdatedAt(LocalDateTime updatedAt) {</w:t>
      </w:r>
    </w:p>
    <w:p w14:paraId="1815EC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282C26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6C3F1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575BE5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3AD74F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4CDEAD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 == null || getClass() != o.getClass()) return false;</w:t>
      </w:r>
    </w:p>
    <w:p w14:paraId="4C9D3C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StatisticRecord that = (StatisticRecord) o;</w:t>
      </w:r>
    </w:p>
    <w:p w14:paraId="65466C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that.id) &amp;&amp;</w:t>
      </w:r>
    </w:p>
    <w:p w14:paraId="6AB6C4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Objects.equals(recordDate, that.recordDate) &amp;&amp;</w:t>
      </w:r>
    </w:p>
    <w:p w14:paraId="2F9690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granularity == that.granularity;</w:t>
      </w:r>
    </w:p>
    <w:p w14:paraId="15F7DD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A0389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1BA10D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3A35C9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Objects.hash(id, recordDate, granularity);</w:t>
      </w:r>
    </w:p>
    <w:p w14:paraId="4F58B4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5112D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5D2C68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1C3A64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"StatisticRecord{" +</w:t>
      </w:r>
    </w:p>
    <w:p w14:paraId="215CA8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3FC434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recordDate=" + recordDate +</w:t>
      </w:r>
    </w:p>
    <w:p w14:paraId="61B169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granularity=" + granularity +</w:t>
      </w:r>
    </w:p>
    <w:p w14:paraId="1CA0DE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animalTotalCount=" + animalTotalCount +</w:t>
      </w:r>
    </w:p>
    <w:p w14:paraId="47CFA6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animalNewCount=" + animalNewCount +</w:t>
      </w:r>
    </w:p>
    <w:p w14:paraId="19B565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activityTotalCount=" + activityTotalCount +</w:t>
      </w:r>
    </w:p>
    <w:p w14:paraId="1414DB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activityParticipationCount=" + activityParticipationCount +</w:t>
      </w:r>
    </w:p>
    <w:p w14:paraId="286FA7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commentTotalCount=" + commentTotalCount +</w:t>
      </w:r>
    </w:p>
    <w:p w14:paraId="3A79F9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searchTotalCount=" + searchTotalCount +</w:t>
      </w:r>
    </w:p>
    <w:p w14:paraId="266A94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topSearchKeywords=" + topSearchKeywords.size() +</w:t>
      </w:r>
    </w:p>
    <w:p w14:paraId="65965C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animalDistributionByType=" + animalDistributionByType.size() +</w:t>
      </w:r>
    </w:p>
    <w:p w14:paraId="580F60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animalDistributionByLocation=" + animalDistributionByLocation.size() +</w:t>
      </w:r>
    </w:p>
    <w:p w14:paraId="59B925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53102A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EFFC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383EAE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com.example.campuspet.model.dto;</w:t>
      </w:r>
    </w:p>
    <w:p w14:paraId="641304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com.fasterxml.jackson.annotation.JsonSubTypes;</w:t>
      </w:r>
    </w:p>
    <w:p w14:paraId="05E201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com.fasterxml.jackson.annotation.JsonTypeInfo;</w:t>
      </w:r>
    </w:p>
    <w:p w14:paraId="01FEB5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lombok.AllArgsConstructor;</w:t>
      </w:r>
    </w:p>
    <w:p w14:paraId="08939F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lombok.Data;</w:t>
      </w:r>
    </w:p>
    <w:p w14:paraId="4EC63B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lombok.NoArgsConstructor;</w:t>
      </w:r>
    </w:p>
    <w:p w14:paraId="32950F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lombok.experimental.SuperBuilder;</w:t>
      </w:r>
    </w:p>
    <w:p w14:paraId="671FE8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1C2DE0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@Data</w:t>
      </w:r>
    </w:p>
    <w:p w14:paraId="1CDC86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@SuperBuilder</w:t>
      </w:r>
    </w:p>
    <w:p w14:paraId="60A991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@NoArgsConstructor</w:t>
      </w:r>
    </w:p>
    <w:p w14:paraId="481AEE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@AllArgsConstructor</w:t>
      </w:r>
    </w:p>
    <w:p w14:paraId="3EFD52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@JsonTypeInfo(</w:t>
      </w:r>
    </w:p>
    <w:p w14:paraId="02E449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use = JsonTypeInfo.Id.NAME,</w:t>
      </w:r>
    </w:p>
    <w:p w14:paraId="3FA5E3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property = "type",</w:t>
      </w:r>
    </w:p>
    <w:p w14:paraId="1CCDC7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include = JsonTypeInfo.As.EXISTING_PROPERTY</w:t>
      </w:r>
    </w:p>
    <w:p w14:paraId="32F12B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)</w:t>
      </w:r>
    </w:p>
    <w:p w14:paraId="24A8BE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@JsonSubTypes({</w:t>
      </w:r>
    </w:p>
    <w:p w14:paraId="01A502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@JsonSubTypes.Type(value = AnimalSearchResultDTO.class, name = "animal"),</w:t>
      </w:r>
    </w:p>
    <w:p w14:paraId="73A27A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@JsonSubTypes.Type(value = ActivitySearchResultDTO.class, name = "activity"),</w:t>
      </w:r>
    </w:p>
    <w:p w14:paraId="50DCA8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@JsonSubTypes.Type(value = CommentSearchResultDTO.class, name = "comment")</w:t>
      </w:r>
    </w:p>
    <w:p w14:paraId="402E1E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})</w:t>
      </w:r>
    </w:p>
    <w:p w14:paraId="1F3DAF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abstract class SearchResultDTO {</w:t>
      </w:r>
    </w:p>
    <w:p w14:paraId="0E1902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id;</w:t>
      </w:r>
    </w:p>
    <w:p w14:paraId="788846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type;</w:t>
      </w:r>
    </w:p>
    <w:p w14:paraId="266DBC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title;</w:t>
      </w:r>
    </w:p>
    <w:p w14:paraId="602E62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excerpt;</w:t>
      </w:r>
    </w:p>
    <w:p w14:paraId="222743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highlightedTitle;</w:t>
      </w:r>
    </w:p>
    <w:p w14:paraId="5F4DDA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highlightedExcerpt;</w:t>
      </w:r>
    </w:p>
    <w:p w14:paraId="709340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createTime;</w:t>
      </w:r>
    </w:p>
    <w:p w14:paraId="44E7C9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score;</w:t>
      </w:r>
    </w:p>
    <w:p w14:paraId="653E7D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relevanceRank;</w:t>
      </w:r>
    </w:p>
    <w:p w14:paraId="7B3AA4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abstract String getContentType();</w:t>
      </w:r>
    </w:p>
    <w:p w14:paraId="027B92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static SearchResultDTO fromAnimal(AnimalDTO animal, String highlightedTitle, String highlightedExcerpt) {</w:t>
      </w:r>
    </w:p>
    <w:p w14:paraId="0E3EF4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AnimalSearchResultDTO.builder()</w:t>
      </w:r>
    </w:p>
    <w:p w14:paraId="51D2B2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.id(animal.getId())</w:t>
      </w:r>
    </w:p>
    <w:p w14:paraId="5A87EB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.title(animal.getName())</w:t>
      </w:r>
    </w:p>
    <w:p w14:paraId="56406B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.excerpt(animal.getFeatures() != null ? animal.getFeatures().substring(0, Math.min(animal.getFeatures().length(), 120)) : "")</w:t>
      </w:r>
    </w:p>
    <w:p w14:paraId="495E05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.highlightedTitle(highlightedTitle)</w:t>
      </w:r>
    </w:p>
    <w:p w14:paraId="02716F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.highlightedExcerpt(highlightedExcerpt)</w:t>
      </w:r>
    </w:p>
    <w:p w14:paraId="027976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.createTime(animal.getCreateTime())</w:t>
      </w:r>
    </w:p>
    <w:p w14:paraId="5F8237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.score(null)</w:t>
      </w:r>
    </w:p>
    <w:p w14:paraId="3DFD59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.relevanceRank(null)</w:t>
      </w:r>
    </w:p>
    <w:p w14:paraId="6EEA97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.imageUrl(animal.getImageUrl())</w:t>
      </w:r>
    </w:p>
    <w:p w14:paraId="7340C8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.species(animal.getSpecies())</w:t>
      </w:r>
    </w:p>
    <w:p w14:paraId="6214E1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.location(animal.getLocation())</w:t>
      </w:r>
    </w:p>
    <w:p w14:paraId="6DE2DB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.status(animal.getStatus())</w:t>
      </w:r>
    </w:p>
    <w:p w14:paraId="7CAF87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.build();</w:t>
      </w:r>
    </w:p>
    <w:p w14:paraId="7CA114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22851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static SearchResultDTO fromActivity(ActivityDTO activity, String highlightedTitle, String highlightedExcerpt) {</w:t>
      </w:r>
    </w:p>
    <w:p w14:paraId="5F83CB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ActivitySearchResultDTO.builder()</w:t>
      </w:r>
    </w:p>
    <w:p w14:paraId="647A9F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.id(activity.getId())</w:t>
      </w:r>
    </w:p>
    <w:p w14:paraId="64FA88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.title(activity.getTitle())</w:t>
      </w:r>
    </w:p>
    <w:p w14:paraId="1E8C408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.excerpt(activity.getSummary() != null ? activity.getSummary().substring(0, Math.min(activity.getSummary().length(), 120)) : "")</w:t>
      </w:r>
    </w:p>
    <w:p w14:paraId="2C7D1F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.highlightedTitle(highlightedTitle)</w:t>
      </w:r>
    </w:p>
    <w:p w14:paraId="507FCB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.highlightedExcerpt(highlightedExcerpt)</w:t>
      </w:r>
    </w:p>
    <w:p w14:paraId="7D439E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.createTime(activity.getStartTime())</w:t>
      </w:r>
    </w:p>
    <w:p w14:paraId="321C4D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.score(null)</w:t>
      </w:r>
    </w:p>
    <w:p w14:paraId="756CD0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.relevanceRank(null)</w:t>
      </w:r>
    </w:p>
    <w:p w14:paraId="0026BB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.location(activity.getLocation())</w:t>
      </w:r>
    </w:p>
    <w:p w14:paraId="3BE89FC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.startTime(activity.getStartTime())</w:t>
      </w:r>
    </w:p>
    <w:p w14:paraId="5B6A4C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.endTime(activity.getEndTime())</w:t>
      </w:r>
    </w:p>
    <w:p w14:paraId="6AB126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.status(activity.getStatus())</w:t>
      </w:r>
    </w:p>
    <w:p w14:paraId="5ACECC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.enrolledCount(activity.getEnrolledCount())</w:t>
      </w:r>
    </w:p>
    <w:p w14:paraId="5EBA82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.capacity(activity.getCapacity())</w:t>
      </w:r>
    </w:p>
    <w:p w14:paraId="766A78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.build();</w:t>
      </w:r>
    </w:p>
    <w:p w14:paraId="4184EB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199FD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static SearchResultDTO fromComment(CommentDTO comment, String highlightedTitle, String highlightedExcerpt) {</w:t>
      </w:r>
    </w:p>
    <w:p w14:paraId="2D0BC1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CommentSearchResultDTO.builder()</w:t>
      </w:r>
    </w:p>
    <w:p w14:paraId="57C4B9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.id(comment.getId())</w:t>
      </w:r>
    </w:p>
    <w:p w14:paraId="74AFE8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.title("评论：" + (comment.getAuthorNickname() != null ? comment.getAuthorNickname() : "匿名用户"))</w:t>
      </w:r>
    </w:p>
    <w:p w14:paraId="136397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.excerpt(comment.getContent() != null ? comment.getContent().substring(0, Math.min(comment.getContent().length(), 120)) : "")</w:t>
      </w:r>
    </w:p>
    <w:p w14:paraId="41E7EB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.highlightedTitle(highlightedTitle)</w:t>
      </w:r>
    </w:p>
    <w:p w14:paraId="7AE9A8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.highlightedExcerpt(highlightedExcerpt)</w:t>
      </w:r>
    </w:p>
    <w:p w14:paraId="45B6E2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.createTime(comment.getCreateTime())</w:t>
      </w:r>
    </w:p>
    <w:p w14:paraId="1807C9B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.score(null)</w:t>
      </w:r>
    </w:p>
    <w:p w14:paraId="4F4ABC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.relevanceRank(null)</w:t>
      </w:r>
    </w:p>
    <w:p w14:paraId="07BBE9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.authorId(comment.getAuthorId())</w:t>
      </w:r>
    </w:p>
    <w:p w14:paraId="089466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.authorNickname(comment.getAuthorNickname())</w:t>
      </w:r>
    </w:p>
    <w:p w14:paraId="4E5193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.targetType(comment.getTargetType())</w:t>
      </w:r>
    </w:p>
    <w:p w14:paraId="485203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.targetId(comment.getTargetId())</w:t>
      </w:r>
    </w:p>
    <w:p w14:paraId="565BDB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.likesCount(comment.getLikesCount())</w:t>
      </w:r>
    </w:p>
    <w:p w14:paraId="6F52CC7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.build();</w:t>
      </w:r>
    </w:p>
    <w:p w14:paraId="41191F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1A618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7CCB2B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com.example.campuspet.model.entity;</w:t>
      </w:r>
    </w:p>
    <w:p w14:paraId="468CEF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jakarta.persistence.*;</w:t>
      </w:r>
    </w:p>
    <w:p w14:paraId="516A04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jakarta.validation.constraints.NotBlank;</w:t>
      </w:r>
    </w:p>
    <w:p w14:paraId="7975F6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jakarta.validation.constraints.Size;</w:t>
      </w:r>
    </w:p>
    <w:p w14:paraId="64F805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327FE2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1D8DFB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</w:t>
      </w:r>
    </w:p>
    <w:p w14:paraId="511E45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@Table(name = "animal", indexes = {</w:t>
      </w:r>
    </w:p>
    <w:p w14:paraId="1BC3A2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@Index(name = "idx_animal_name", columnList = "name"),</w:t>
      </w:r>
    </w:p>
    <w:p w14:paraId="496FA4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@Index(name = "idx_animal_species", columnList = "species"),</w:t>
      </w:r>
    </w:p>
    <w:p w14:paraId="46BF15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@Index(name = "idx_animal_location", columnList = "location"),</w:t>
      </w:r>
    </w:p>
    <w:p w14:paraId="468D1A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@Index(name = "idx_animal_status", columnList = "status"),</w:t>
      </w:r>
    </w:p>
    <w:p w14:paraId="4A8BC2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@Index(name = "idx_animal_created_at", columnList = "created_at")</w:t>
      </w:r>
    </w:p>
    <w:p w14:paraId="5CBB87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})</w:t>
      </w:r>
    </w:p>
    <w:p w14:paraId="6551F8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Animal {</w:t>
      </w:r>
    </w:p>
    <w:p w14:paraId="44C3E4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@Id</w:t>
      </w:r>
    </w:p>
    <w:p w14:paraId="6266B3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@GeneratedValue(strategy = GenerationType.IDENTITY)</w:t>
      </w:r>
    </w:p>
    <w:p w14:paraId="3A4846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"id", updatable = false, nullable = false)</w:t>
      </w:r>
    </w:p>
    <w:p w14:paraId="4FF546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007E39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"code", unique = true, length = 32, nullable = false)</w:t>
      </w:r>
    </w:p>
    <w:p w14:paraId="26A6D9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code;</w:t>
      </w:r>
    </w:p>
    <w:p w14:paraId="61FB64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"动物名称不能为空")</w:t>
      </w:r>
    </w:p>
    <w:p w14:paraId="28EBD5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50, message = "动物名称长度不能超过50个字符")</w:t>
      </w:r>
    </w:p>
    <w:p w14:paraId="59C076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"name", length = 50, nullable = false)</w:t>
      </w:r>
    </w:p>
    <w:p w14:paraId="5E239C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name;</w:t>
      </w:r>
    </w:p>
    <w:p w14:paraId="7EDE97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"种类不能为空")</w:t>
      </w:r>
    </w:p>
    <w:p w14:paraId="074C5B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30, message = "种类长度不能超过30个字符")</w:t>
      </w:r>
    </w:p>
    <w:p w14:paraId="2CDFDF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"species", length = 30, nullable = false)</w:t>
      </w:r>
    </w:p>
    <w:p w14:paraId="5AEBDA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species;</w:t>
      </w:r>
    </w:p>
    <w:p w14:paraId="30A72A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200, message = "特征描述长度不能超过200个字符")</w:t>
      </w:r>
    </w:p>
    <w:p w14:paraId="601A81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"features", length = 200)</w:t>
      </w:r>
    </w:p>
    <w:p w14:paraId="74032C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features;</w:t>
      </w:r>
    </w:p>
    <w:p w14:paraId="602E7B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"位置不能为空")</w:t>
      </w:r>
    </w:p>
    <w:p w14:paraId="065DC9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@Size(max = 100, message = "位置长度不能超过100个字符")</w:t>
      </w:r>
    </w:p>
    <w:p w14:paraId="74235B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"location", length = 100, nullable = false)</w:t>
      </w:r>
    </w:p>
    <w:p w14:paraId="2AC03D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location;</w:t>
      </w:r>
    </w:p>
    <w:p w14:paraId="37D78BE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"created_at", nullable = false, updatable = false)</w:t>
      </w:r>
    </w:p>
    <w:p w14:paraId="78ABB8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4A1645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@Enumerated(EnumType.STRING)</w:t>
      </w:r>
    </w:p>
    <w:p w14:paraId="4B2EC8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"status", length = 20, nullable = false)</w:t>
      </w:r>
    </w:p>
    <w:p w14:paraId="3324DC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AnimalStatus status;</w:t>
      </w:r>
    </w:p>
    <w:p w14:paraId="58E3DA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"is_deleted", nullable = false)</w:t>
      </w:r>
    </w:p>
    <w:p w14:paraId="70F83F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Boolean deleted = false;</w:t>
      </w:r>
    </w:p>
    <w:p w14:paraId="5D58A7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"updated_at")</w:t>
      </w:r>
    </w:p>
    <w:p w14:paraId="698131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226074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@PrePersist</w:t>
      </w:r>
    </w:p>
    <w:p w14:paraId="5DE971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protected void onCreate() {</w:t>
      </w:r>
    </w:p>
    <w:p w14:paraId="4BEC74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LocalDateTime.now();</w:t>
      </w:r>
    </w:p>
    <w:p w14:paraId="78E92C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50144B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7F53F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@PreUpdate</w:t>
      </w:r>
    </w:p>
    <w:p w14:paraId="0BEEE6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protected void onUpdate() {</w:t>
      </w:r>
    </w:p>
    <w:p w14:paraId="757DCF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412132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D2D64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Animal() {}</w:t>
      </w:r>
    </w:p>
    <w:p w14:paraId="37AB63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Animal(String code, String name, String species, String features,</w:t>
      </w:r>
    </w:p>
    <w:p w14:paraId="572D8B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String location, AnimalStatus status) {</w:t>
      </w:r>
    </w:p>
    <w:p w14:paraId="768CDC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this.code = code;</w:t>
      </w:r>
    </w:p>
    <w:p w14:paraId="762405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this.name = name;</w:t>
      </w:r>
    </w:p>
    <w:p w14:paraId="0A2897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this.species = species;</w:t>
      </w:r>
    </w:p>
    <w:p w14:paraId="780F1D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this.features = features;</w:t>
      </w:r>
    </w:p>
    <w:p w14:paraId="4CE646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018295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4EAA9A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CCEFB3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0451F8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43A25E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BA77C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0201F56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0A854D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224AB1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getCode() {</w:t>
      </w:r>
    </w:p>
    <w:p w14:paraId="3FF15D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code;</w:t>
      </w:r>
    </w:p>
    <w:p w14:paraId="0E6D92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721A5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setCode(String code) {</w:t>
      </w:r>
    </w:p>
    <w:p w14:paraId="7AEB03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this.code = code;</w:t>
      </w:r>
    </w:p>
    <w:p w14:paraId="1E73EE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B2BAE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getName() {</w:t>
      </w:r>
    </w:p>
    <w:p w14:paraId="419989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name;</w:t>
      </w:r>
    </w:p>
    <w:p w14:paraId="02F9E3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322F2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setName(String name) {</w:t>
      </w:r>
    </w:p>
    <w:p w14:paraId="44EE0A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this.name = name;</w:t>
      </w:r>
    </w:p>
    <w:p w14:paraId="45C896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5C75F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getSpecies() {</w:t>
      </w:r>
    </w:p>
    <w:p w14:paraId="10C477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species;</w:t>
      </w:r>
    </w:p>
    <w:p w14:paraId="7A4877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823D44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setSpecies(String species) {</w:t>
      </w:r>
    </w:p>
    <w:p w14:paraId="1E878E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this.species = species;</w:t>
      </w:r>
    </w:p>
    <w:p w14:paraId="5C0080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33286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getFeatures() {</w:t>
      </w:r>
    </w:p>
    <w:p w14:paraId="11EE8F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features;</w:t>
      </w:r>
    </w:p>
    <w:p w14:paraId="0F61DB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E31B5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setFeatures(String features) {</w:t>
      </w:r>
    </w:p>
    <w:p w14:paraId="20F8AA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this.features = features;</w:t>
      </w:r>
    </w:p>
    <w:p w14:paraId="16166F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2B3FC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getLocation() {</w:t>
      </w:r>
    </w:p>
    <w:p w14:paraId="433422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location;</w:t>
      </w:r>
    </w:p>
    <w:p w14:paraId="1D505D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9C5FF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setLocation(String location) {</w:t>
      </w:r>
    </w:p>
    <w:p w14:paraId="5DFA7B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7F0879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26A9A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getCreatedAt() {</w:t>
      </w:r>
    </w:p>
    <w:p w14:paraId="365F09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createdAt;</w:t>
      </w:r>
    </w:p>
    <w:p w14:paraId="468802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0FDBF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setCreatedAt(LocalDateTime createdAt) {</w:t>
      </w:r>
    </w:p>
    <w:p w14:paraId="0B04A9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6F0985A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9A393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AnimalStatus getStatus() {</w:t>
      </w:r>
    </w:p>
    <w:p w14:paraId="62B96A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status;</w:t>
      </w:r>
    </w:p>
    <w:p w14:paraId="449D7D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7B41D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setStatus(AnimalStatus status) {</w:t>
      </w:r>
    </w:p>
    <w:p w14:paraId="65500E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5F1332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DD406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getDeleted() {</w:t>
      </w:r>
    </w:p>
    <w:p w14:paraId="734AF8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deleted;</w:t>
      </w:r>
    </w:p>
    <w:p w14:paraId="7464A9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6F76CF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setDeleted(Boolean deleted) {</w:t>
      </w:r>
    </w:p>
    <w:p w14:paraId="47338F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this.deleted = deleted;</w:t>
      </w:r>
    </w:p>
    <w:p w14:paraId="656641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92FD5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getUpdatedAt() {</w:t>
      </w:r>
    </w:p>
    <w:p w14:paraId="04FFFA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updatedAt;</w:t>
      </w:r>
    </w:p>
    <w:p w14:paraId="79F3FE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53F1F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setUpdatedAt(LocalDateTime updatedAt) {</w:t>
      </w:r>
    </w:p>
    <w:p w14:paraId="5832F1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2C33E4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D27C9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02E6F0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52D487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77A7E8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(o == null || getClass() != o.getClass()) return false;</w:t>
      </w:r>
    </w:p>
    <w:p w14:paraId="6FD757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Animal animal = (Animal) o;</w:t>
      </w:r>
    </w:p>
    <w:p w14:paraId="3D8EDB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animal.id);</w:t>
      </w:r>
    </w:p>
    <w:p w14:paraId="5B5BD0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1EC7D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1B1F59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1370F2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Objects.hash(id);</w:t>
      </w:r>
    </w:p>
    <w:p w14:paraId="47BEDA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7A6C2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1DB48E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5DBEEF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"Animal{" +</w:t>
      </w:r>
    </w:p>
    <w:p w14:paraId="7CCA4F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38D4BE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code='" + code + '\'' +</w:t>
      </w:r>
    </w:p>
    <w:p w14:paraId="5A06EA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name='" + name + '\'' +</w:t>
      </w:r>
    </w:p>
    <w:p w14:paraId="77AA61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species='" + species + '\'' +</w:t>
      </w:r>
    </w:p>
    <w:p w14:paraId="201E27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features='" + features + '\'' +</w:t>
      </w:r>
    </w:p>
    <w:p w14:paraId="01689F5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location='" + location + '\'' +</w:t>
      </w:r>
    </w:p>
    <w:p w14:paraId="700C72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createdAt=" + createdAt +</w:t>
      </w:r>
    </w:p>
    <w:p w14:paraId="3C8B40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status=" + status +</w:t>
      </w:r>
    </w:p>
    <w:p w14:paraId="50CFFD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deleted=" + deleted +</w:t>
      </w:r>
    </w:p>
    <w:p w14:paraId="6BA3B4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updatedAt=" + updatedAt +</w:t>
      </w:r>
    </w:p>
    <w:p w14:paraId="1D3EAA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7AA941F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D1372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026C90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com.example.campuspet.model.entity;</w:t>
      </w:r>
    </w:p>
    <w:p w14:paraId="5E04CF8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jakarta.persistence.*;</w:t>
      </w:r>
    </w:p>
    <w:p w14:paraId="216E83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jakarta.validation.constraints.NotBlank;</w:t>
      </w:r>
    </w:p>
    <w:p w14:paraId="623449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jakarta.validation.constraints.NotNull;</w:t>
      </w:r>
    </w:p>
    <w:p w14:paraId="436593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jakarta.validation.constraints.Positive;</w:t>
      </w:r>
    </w:p>
    <w:p w14:paraId="6BA61C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6A05CD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java.util.Objects;</w:t>
      </w:r>
    </w:p>
    <w:p w14:paraId="6D42F8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@Entity</w:t>
      </w:r>
    </w:p>
    <w:p w14:paraId="66F651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@Table(name = "activity")</w:t>
      </w:r>
    </w:p>
    <w:p w14:paraId="08EEA9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class Activity {</w:t>
      </w:r>
    </w:p>
    <w:p w14:paraId="3C4A8A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@Id</w:t>
      </w:r>
    </w:p>
    <w:p w14:paraId="16FB39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@GeneratedValue(strategy = GenerationType.IDENTITY)</w:t>
      </w:r>
    </w:p>
    <w:p w14:paraId="0E2D5F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Long id;</w:t>
      </w:r>
    </w:p>
    <w:p w14:paraId="559890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"标题不能为空")</w:t>
      </w:r>
    </w:p>
    <w:p w14:paraId="40F6B3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"title", nullable = false, length = 100)</w:t>
      </w:r>
    </w:p>
    <w:p w14:paraId="240537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title;</w:t>
      </w:r>
    </w:p>
    <w:p w14:paraId="770819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"内容不能为空")</w:t>
      </w:r>
    </w:p>
    <w:p w14:paraId="48F804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"content", nullable = false, columnDefinition = "TEXT")</w:t>
      </w:r>
    </w:p>
    <w:p w14:paraId="284558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content;</w:t>
      </w:r>
    </w:p>
    <w:p w14:paraId="4A1C0F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@NotNull(message = "开始时间不能为空")</w:t>
      </w:r>
    </w:p>
    <w:p w14:paraId="5E862C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"start_time", nullable = false)</w:t>
      </w:r>
    </w:p>
    <w:p w14:paraId="0FAAF9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startTime;</w:t>
      </w:r>
    </w:p>
    <w:p w14:paraId="763F80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@NotNull(message = "结束时间不能为空")</w:t>
      </w:r>
    </w:p>
    <w:p w14:paraId="0C7258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"end_time", nullable = false)</w:t>
      </w:r>
    </w:p>
    <w:p w14:paraId="2F7521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endTime;</w:t>
      </w:r>
    </w:p>
    <w:p w14:paraId="20E8B64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@NotBlank(message = "地点不能为空")</w:t>
      </w:r>
    </w:p>
    <w:p w14:paraId="66924D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"location", nullable = false, length = 200)</w:t>
      </w:r>
    </w:p>
    <w:p w14:paraId="2089BA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String location;</w:t>
      </w:r>
    </w:p>
    <w:p w14:paraId="463FA9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@Positive(message = "总名额必须为正整数")</w:t>
      </w:r>
    </w:p>
    <w:p w14:paraId="1CFECE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"total_capacity", nullable = false)</w:t>
      </w:r>
    </w:p>
    <w:p w14:paraId="22B67F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totalCapacity;</w:t>
      </w:r>
    </w:p>
    <w:p w14:paraId="349BE3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"enrolled_count", nullable = false)</w:t>
      </w:r>
    </w:p>
    <w:p w14:paraId="73BD57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Integer enrolledCount = 0;</w:t>
      </w:r>
    </w:p>
    <w:p w14:paraId="58542D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@Enumerated(EnumType.STRING)</w:t>
      </w:r>
    </w:p>
    <w:p w14:paraId="7936BA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"status", nullable = false, length = 20)</w:t>
      </w:r>
    </w:p>
    <w:p w14:paraId="2EB365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ActivityStatus status = ActivityStatus.UPCOMING;</w:t>
      </w:r>
    </w:p>
    <w:p w14:paraId="4D4EC2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"created_at", nullable = false, updatable = false)</w:t>
      </w:r>
    </w:p>
    <w:p w14:paraId="1DD37F7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createdAt;</w:t>
      </w:r>
    </w:p>
    <w:p w14:paraId="1A143F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@Column(name = "updated_at", nullable = false)</w:t>
      </w:r>
    </w:p>
    <w:p w14:paraId="5DDA84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LocalDateTime updatedAt;</w:t>
      </w:r>
    </w:p>
    <w:p w14:paraId="5DF1A52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@PrePersist</w:t>
      </w:r>
    </w:p>
    <w:p w14:paraId="6DEF92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protected void onCreate() {</w:t>
      </w:r>
    </w:p>
    <w:p w14:paraId="7A2D66F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705841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now;</w:t>
      </w:r>
    </w:p>
    <w:p w14:paraId="0928C8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now;</w:t>
      </w:r>
    </w:p>
    <w:p w14:paraId="6C715AD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(this.enrolledCount == null) {</w:t>
      </w:r>
    </w:p>
    <w:p w14:paraId="16F5F8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this.enrolledCount = 0;</w:t>
      </w:r>
    </w:p>
    <w:p w14:paraId="34ECE6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5A83EB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calculateInitialStatus();</w:t>
      </w:r>
    </w:p>
    <w:p w14:paraId="729C32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04588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@PreUpdate</w:t>
      </w:r>
    </w:p>
    <w:p w14:paraId="1EE8BF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protected void onUpdate() {</w:t>
      </w:r>
    </w:p>
    <w:p w14:paraId="661C4B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LocalDateTime.now();</w:t>
      </w:r>
    </w:p>
    <w:p w14:paraId="222164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calculateCurrentStatus();</w:t>
      </w:r>
    </w:p>
    <w:p w14:paraId="09A9B6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20E24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Activity() {}</w:t>
      </w:r>
    </w:p>
    <w:p w14:paraId="7458C9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Activity(String title, String content, LocalDateTime startTime, LocalDateTime endTime,</w:t>
      </w:r>
    </w:p>
    <w:p w14:paraId="149FAA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location, Integer totalCapacity) {</w:t>
      </w:r>
    </w:p>
    <w:p w14:paraId="6ECB005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this.title = title;</w:t>
      </w:r>
    </w:p>
    <w:p w14:paraId="6A5D5C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this.content = content;</w:t>
      </w:r>
    </w:p>
    <w:p w14:paraId="27EFB0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this.startTime = startTime;</w:t>
      </w:r>
    </w:p>
    <w:p w14:paraId="18C452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this.endTime = endTime;</w:t>
      </w:r>
    </w:p>
    <w:p w14:paraId="0BCCE6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15B31F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this.totalCapacity = totalCapacity;</w:t>
      </w:r>
    </w:p>
    <w:p w14:paraId="1B2B2E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4FBE9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Long getId() {</w:t>
      </w:r>
    </w:p>
    <w:p w14:paraId="0C9EE48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id;</w:t>
      </w:r>
    </w:p>
    <w:p w14:paraId="20D8407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047FE4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setId(Long id) {</w:t>
      </w:r>
    </w:p>
    <w:p w14:paraId="1DFE15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this.id = id;</w:t>
      </w:r>
    </w:p>
    <w:p w14:paraId="05E030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99AE3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getTitle() {</w:t>
      </w:r>
    </w:p>
    <w:p w14:paraId="2D44BB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title;</w:t>
      </w:r>
    </w:p>
    <w:p w14:paraId="6C174B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D2AEA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setTitle(String title) {</w:t>
      </w:r>
    </w:p>
    <w:p w14:paraId="4DF970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this.title = title;</w:t>
      </w:r>
    </w:p>
    <w:p w14:paraId="0E9E46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412D6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getContent() {</w:t>
      </w:r>
    </w:p>
    <w:p w14:paraId="6925080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content;</w:t>
      </w:r>
    </w:p>
    <w:p w14:paraId="43A3E4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9BAF9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setContent(String content) {</w:t>
      </w:r>
    </w:p>
    <w:p w14:paraId="72D369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this.content = content;</w:t>
      </w:r>
    </w:p>
    <w:p w14:paraId="3AF1E4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CA2717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getStartTime() {</w:t>
      </w:r>
    </w:p>
    <w:p w14:paraId="65FD40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startTime;</w:t>
      </w:r>
    </w:p>
    <w:p w14:paraId="36C095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486E4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setStartTime(LocalDateTime startTime) {</w:t>
      </w:r>
    </w:p>
    <w:p w14:paraId="12F013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this.startTime = startTime;</w:t>
      </w:r>
    </w:p>
    <w:p w14:paraId="379FA7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438A2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getEndTime() {</w:t>
      </w:r>
    </w:p>
    <w:p w14:paraId="644B89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endTime;</w:t>
      </w:r>
    </w:p>
    <w:p w14:paraId="6DFEF4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B57F08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setEndTime(LocalDateTime endTime) {</w:t>
      </w:r>
    </w:p>
    <w:p w14:paraId="23D2A6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this.endTime = endTime;</w:t>
      </w:r>
    </w:p>
    <w:p w14:paraId="6C9C88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DFFAF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getLocation() {</w:t>
      </w:r>
    </w:p>
    <w:p w14:paraId="71AF826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location;</w:t>
      </w:r>
    </w:p>
    <w:p w14:paraId="7B755FA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AFF5A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setLocation(String location) {</w:t>
      </w:r>
    </w:p>
    <w:p w14:paraId="3576BF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this.location = location;</w:t>
      </w:r>
    </w:p>
    <w:p w14:paraId="4862F0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42C8B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getTotalCapacity() {</w:t>
      </w:r>
    </w:p>
    <w:p w14:paraId="30A1505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totalCapacity;</w:t>
      </w:r>
    </w:p>
    <w:p w14:paraId="6F8C05D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02342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setTotalCapacity(Integer totalCapacity) {</w:t>
      </w:r>
    </w:p>
    <w:p w14:paraId="0FA62A4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this.totalCapacity = totalCapacity;</w:t>
      </w:r>
    </w:p>
    <w:p w14:paraId="0EF33A2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41339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Integer getEnrolledCount() {</w:t>
      </w:r>
    </w:p>
    <w:p w14:paraId="4900E3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enrolledCount;</w:t>
      </w:r>
    </w:p>
    <w:p w14:paraId="01C220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8E521B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setEnrolledCount(Integer enrolledCount) {</w:t>
      </w:r>
    </w:p>
    <w:p w14:paraId="253E90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this.enrolledCount = Objects.requireNonNullElse(enrolledCount, 0);</w:t>
      </w:r>
    </w:p>
    <w:p w14:paraId="40D0F6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1C6E8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ActivityStatus getStatus() {</w:t>
      </w:r>
    </w:p>
    <w:p w14:paraId="2CD945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status;</w:t>
      </w:r>
    </w:p>
    <w:p w14:paraId="5600FF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EE236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setStatus(ActivityStatus status) {</w:t>
      </w:r>
    </w:p>
    <w:p w14:paraId="68C963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this.status = status;</w:t>
      </w:r>
    </w:p>
    <w:p w14:paraId="3A31F8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3B40FA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getCreatedAt() {</w:t>
      </w:r>
    </w:p>
    <w:p w14:paraId="70821CE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createdAt;</w:t>
      </w:r>
    </w:p>
    <w:p w14:paraId="1C43F3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B470D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setCreatedAt(LocalDateTime createdAt) {</w:t>
      </w:r>
    </w:p>
    <w:p w14:paraId="40BA3A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this.createdAt = createdAt;</w:t>
      </w:r>
    </w:p>
    <w:p w14:paraId="455D56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4AC49E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LocalDateTime getUpdatedAt() {</w:t>
      </w:r>
    </w:p>
    <w:p w14:paraId="482D9E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updatedAt;</w:t>
      </w:r>
    </w:p>
    <w:p w14:paraId="06DC53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7F0E3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setUpdatedAt(LocalDateTime updatedAt) {</w:t>
      </w:r>
    </w:p>
    <w:p w14:paraId="198A87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this.updatedAt = updatedAt;</w:t>
      </w:r>
    </w:p>
    <w:p w14:paraId="7341FF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7F843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canEnroll() {</w:t>
      </w:r>
    </w:p>
    <w:p w14:paraId="20A0930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== ActivityStatus.ONGOING &amp;&amp; enrolledCount &lt; totalCapacity;</w:t>
      </w:r>
    </w:p>
    <w:p w14:paraId="363D12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E4857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isFull() {</w:t>
      </w:r>
    </w:p>
    <w:p w14:paraId="695EA1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enrolledCount &gt;= totalCapacity;</w:t>
      </w:r>
    </w:p>
    <w:p w14:paraId="3DB5B0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74BEB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isActive() {</w:t>
      </w:r>
    </w:p>
    <w:p w14:paraId="0E77DB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== ActivityStatus.ONGOING;</w:t>
      </w:r>
    </w:p>
    <w:p w14:paraId="7C701EA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0CC0B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isUpcoming() {</w:t>
      </w:r>
    </w:p>
    <w:p w14:paraId="46D12A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== ActivityStatus.UPCOMING;</w:t>
      </w:r>
    </w:p>
    <w:p w14:paraId="4FC744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D394F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isEnded() {</w:t>
      </w:r>
    </w:p>
    <w:p w14:paraId="4415FA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status == ActivityStatus.ENDED;</w:t>
      </w:r>
    </w:p>
    <w:p w14:paraId="073B8D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BC889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incrementEnrollment() {</w:t>
      </w:r>
    </w:p>
    <w:p w14:paraId="08DD9F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(canEnroll()) {</w:t>
      </w:r>
    </w:p>
    <w:p w14:paraId="25FB24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this.enrolledCount++;</w:t>
      </w:r>
    </w:p>
    <w:p w14:paraId="5A3FAC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3B0DB8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0DE67E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void decrementEnrollment() {</w:t>
      </w:r>
    </w:p>
    <w:p w14:paraId="66272C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(enrolledCount &gt; 0) {</w:t>
      </w:r>
    </w:p>
    <w:p w14:paraId="39093A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this.enrolledCount--;</w:t>
      </w:r>
    </w:p>
    <w:p w14:paraId="11CA76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4A830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7D23F83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ActivityStatus calculateInitialStatus() {</w:t>
      </w:r>
    </w:p>
    <w:p w14:paraId="53E0FB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66C86BF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(endTime.isBefore(now)) {</w:t>
      </w:r>
    </w:p>
    <w:p w14:paraId="112F6C9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ActivityStatus.ENDED;</w:t>
      </w:r>
    </w:p>
    <w:p w14:paraId="140CB88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 else if (startTime.isBefore(now) &amp;&amp; now.isBefore(endTime)) {</w:t>
      </w:r>
    </w:p>
    <w:p w14:paraId="3AF840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ActivityStatus.ONGOING;</w:t>
      </w:r>
    </w:p>
    <w:p w14:paraId="566839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 w14:paraId="55028A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ActivityStatus.UPCOMING;</w:t>
      </w:r>
    </w:p>
    <w:p w14:paraId="7A6A35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2E0E49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25B7310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private ActivityStatus calculateCurrentStatus() {</w:t>
      </w:r>
    </w:p>
    <w:p w14:paraId="7CA9FA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 w14:paraId="248DCB0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(endTime.isBefore(now)) {</w:t>
      </w:r>
    </w:p>
    <w:p w14:paraId="02B2C5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ActivityStatus.ENDED;</w:t>
      </w:r>
    </w:p>
    <w:p w14:paraId="069F3D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 else if (startTime.isBefore(now) &amp;&amp; now.isBefore(endTime)) {</w:t>
      </w:r>
    </w:p>
    <w:p w14:paraId="38EBDA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ActivityStatus.ONGOING;</w:t>
      </w:r>
    </w:p>
    <w:p w14:paraId="0F5ABB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 else if (now.isBefore(startTime)) {</w:t>
      </w:r>
    </w:p>
    <w:p w14:paraId="787C04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ActivityStatus.UPCOMING;</w:t>
      </w:r>
    </w:p>
    <w:p w14:paraId="018638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 w14:paraId="1AC2AD2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return ActivityStatus.ENDED;</w:t>
      </w:r>
    </w:p>
    <w:p w14:paraId="31BF98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 w14:paraId="759F7A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543E76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326536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boolean equals(Object o) {</w:t>
      </w:r>
    </w:p>
    <w:p w14:paraId="62104E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(this == o) return true;</w:t>
      </w:r>
    </w:p>
    <w:p w14:paraId="69B84D9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if (!(o instanceof Activity that)) return false;</w:t>
      </w:r>
    </w:p>
    <w:p w14:paraId="09EB3CF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Objects.equals(id, that.id);</w:t>
      </w:r>
    </w:p>
    <w:p w14:paraId="442997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64D16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39700C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int hashCode() {</w:t>
      </w:r>
    </w:p>
    <w:p w14:paraId="2DFB0E5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Objects.hash(id);</w:t>
      </w:r>
    </w:p>
    <w:p w14:paraId="07784B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608F80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@Override</w:t>
      </w:r>
    </w:p>
    <w:p w14:paraId="29EF60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public String toString() {</w:t>
      </w:r>
    </w:p>
    <w:p w14:paraId="50D3316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return "Activity{" +</w:t>
      </w:r>
    </w:p>
    <w:p w14:paraId="24E5A2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"id=" + id +</w:t>
      </w:r>
    </w:p>
    <w:p w14:paraId="24A9B4C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title='" + title + '\'' +</w:t>
      </w:r>
    </w:p>
    <w:p w14:paraId="62C69A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startTime=" + startTime +</w:t>
      </w:r>
    </w:p>
    <w:p w14:paraId="6BAE5C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endTime=" + endTime +</w:t>
      </w:r>
    </w:p>
    <w:p w14:paraId="3A608D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location='" + location + '\'' +</w:t>
      </w:r>
    </w:p>
    <w:p w14:paraId="044E17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totalCapacity=" + totalCapacity +</w:t>
      </w:r>
    </w:p>
    <w:p w14:paraId="06FF1AA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enrolledCount=" + enrolledCount +</w:t>
      </w:r>
    </w:p>
    <w:p w14:paraId="1E0111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", status=" + status +</w:t>
      </w:r>
    </w:p>
    <w:p w14:paraId="729B82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    '}';</w:t>
      </w:r>
    </w:p>
    <w:p w14:paraId="465425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 w14:paraId="1DB5B6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5C7E5BE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com.example.campuspet.repository;</w:t>
      </w:r>
    </w:p>
    <w:p w14:paraId="50CA58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com.example.campuspet.model.entity.Animal;</w:t>
      </w:r>
    </w:p>
    <w:p w14:paraId="0052E61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52C7E5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1117DC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org.springframework.data.jpa.repository.JpaRepository;</w:t>
      </w:r>
    </w:p>
    <w:p w14:paraId="30AFBA6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org.springframework.data.jpa.repository.JpaSpecificationExecutor;</w:t>
      </w:r>
    </w:p>
    <w:p w14:paraId="663C5C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org.springframework.data.jpa.repository.Query;</w:t>
      </w:r>
    </w:p>
    <w:p w14:paraId="1A2E64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org.springframework.data.repository.query.Param;</w:t>
      </w:r>
    </w:p>
    <w:p w14:paraId="57CB58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org.springframework.stereotype.Repository;</w:t>
      </w:r>
    </w:p>
    <w:p w14:paraId="24002D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67AA97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020205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49AC68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@Repository</w:t>
      </w:r>
    </w:p>
    <w:p w14:paraId="5AA4C8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interface AnimalRepository extends JpaRepository&lt;Animal, Long&gt;, JpaSpecificationExecutor&lt;Animal&gt; {</w:t>
      </w:r>
    </w:p>
    <w:p w14:paraId="47A4DA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findByNameContainingIgnoreCase(String name, Pageable pageable);</w:t>
      </w:r>
    </w:p>
    <w:p w14:paraId="0540E6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findBySpeciesContainingIgnoreCase(String species, Pageable pageable);</w:t>
      </w:r>
    </w:p>
    <w:p w14:paraId="0DCDA8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findByLocationContainingIgnoreCase(String location, Pageable pageable);</w:t>
      </w:r>
    </w:p>
    <w:p w14:paraId="21BA82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findByStatus(String status, Pageable pageable);</w:t>
      </w:r>
    </w:p>
    <w:p w14:paraId="3F5722E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findByNameContainingIgnoreCaseOrSpeciesContainingIgnoreCaseOrLocationContainingIgnoreCase(</w:t>
      </w:r>
    </w:p>
    <w:p w14:paraId="7B4730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String name, String species, String location, Pageable pageable);</w:t>
      </w:r>
    </w:p>
    <w:p w14:paraId="06C53AA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findByStatusIn(List&lt;String&gt; statuses);</w:t>
      </w:r>
    </w:p>
    <w:p w14:paraId="0EB87E3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findByCreatedAtBetween(LocalDateTime start, LocalDateTime end);</w:t>
      </w:r>
    </w:p>
    <w:p w14:paraId="4CDB42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Optional&lt;Animal&gt; findByIdAndStatusNot(Long id, String status);</w:t>
      </w:r>
    </w:p>
    <w:p w14:paraId="0EA1889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" +</w:t>
      </w:r>
    </w:p>
    <w:p w14:paraId="0F2158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"(:name IS NULL OR :name = '' OR LOWER(a.name) LIKE LOWER(CONCAT('%', :name, '%'))) AND " +</w:t>
      </w:r>
    </w:p>
    <w:p w14:paraId="69832E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"(:species IS NULL OR :species = '' OR LOWER(a.species) LIKE LOWER(CONCAT('%', :species, '%'))) AND " +</w:t>
      </w:r>
    </w:p>
    <w:p w14:paraId="64183CB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"(:location IS NULL OR :location = '' OR LOWER(a.location) LIKE LOWER(CONCAT('%', :location, '%'))) AND " +</w:t>
      </w:r>
    </w:p>
    <w:p w14:paraId="4AB27C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"(:status IS NULL OR :status = '' OR a.status = :status) AND " +</w:t>
      </w:r>
    </w:p>
    <w:p w14:paraId="463C207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"a.deleted = false " +</w:t>
      </w:r>
    </w:p>
    <w:p w14:paraId="285269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"ORDER BY a.createdAt DESC")</w:t>
      </w:r>
    </w:p>
    <w:p w14:paraId="1A1564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searchAnimals(</w:t>
      </w:r>
    </w:p>
    <w:p w14:paraId="1A4297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@Param("name") String name,</w:t>
      </w:r>
    </w:p>
    <w:p w14:paraId="7B1ED6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@Param("species") String species,</w:t>
      </w:r>
    </w:p>
    <w:p w14:paraId="698BD8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@Param("location") String location,</w:t>
      </w:r>
    </w:p>
    <w:p w14:paraId="310EDB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055586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3C3189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" +</w:t>
      </w:r>
    </w:p>
    <w:p w14:paraId="30512A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"(:name IS NULL OR :name = '' OR LOWER(a.name) LIKE LOWER(CONCAT('%', :name, '%'))) AND " +</w:t>
      </w:r>
    </w:p>
    <w:p w14:paraId="6ED1F8A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"(:species IS NULL OR :species = '' OR LOWER(a.species) LIKE LOWER(CONCAT('%', :species, '%'))) AND " +</w:t>
      </w:r>
    </w:p>
    <w:p w14:paraId="27D5A90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"(:location IS NULL OR :location = '' OR LOWER(a.location) LIKE LOWER(CONCAT('%', :location, '%'))) AND " +</w:t>
      </w:r>
    </w:p>
    <w:p w14:paraId="108A8C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"(:status IS NULL OR :status = '' OR a.status = :status) AND " +</w:t>
      </w:r>
    </w:p>
    <w:p w14:paraId="6927E62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"a.deleted = false")</w:t>
      </w:r>
    </w:p>
    <w:p w14:paraId="18EFB5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countSearchAnimals(</w:t>
      </w:r>
    </w:p>
    <w:p w14:paraId="22FB64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@Param("name") String name,</w:t>
      </w:r>
    </w:p>
    <w:p w14:paraId="1B3B3D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@Param("species") String species,</w:t>
      </w:r>
    </w:p>
    <w:p w14:paraId="76EACD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@Param("location") String location,</w:t>
      </w:r>
    </w:p>
    <w:p w14:paraId="70F08B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24CBD7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" +</w:t>
      </w:r>
    </w:p>
    <w:p w14:paraId="076782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"(LOWER(a.name) LIKE LOWER(CONCAT('%', :keyword, '%')) OR " +</w:t>
      </w:r>
    </w:p>
    <w:p w14:paraId="007E07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"LOWER(a.species) LIKE LOWER(CONCAT('%', :keyword, '%')) OR " +</w:t>
      </w:r>
    </w:p>
    <w:p w14:paraId="457469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"LOWER(a.location) LIKE LOWER(CONCAT('%', :keyword, '%')) OR " +</w:t>
      </w:r>
    </w:p>
    <w:p w14:paraId="43D1BC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"LOWER(a.features) LIKE LOWER(CONCAT('%', :keyword, '%'))) AND " +</w:t>
      </w:r>
    </w:p>
    <w:p w14:paraId="2A58AD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"a.deleted = false " +</w:t>
      </w:r>
    </w:p>
    <w:p w14:paraId="29A97A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"ORDER BY a.createdAt DESC")</w:t>
      </w:r>
    </w:p>
    <w:p w14:paraId="6C3BE0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findByKeyword(@Param("keyword") String keyword, Pageable pageable);</w:t>
      </w:r>
    </w:p>
    <w:p w14:paraId="302EE26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" +</w:t>
      </w:r>
    </w:p>
    <w:p w14:paraId="0171A7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"(LOWER(a.name) LIKE LOWER(CONCAT('%', :keyword, '%')) OR " +</w:t>
      </w:r>
    </w:p>
    <w:p w14:paraId="6DADC7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"LOWER(a.species) LIKE LOWER(CONCAT('%', :keyword, '%')) OR " +</w:t>
      </w:r>
    </w:p>
    <w:p w14:paraId="0C76CC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"LOWER(a.location) LIKE LOWER(CONCAT('%', :keyword, '%')) OR " +</w:t>
      </w:r>
    </w:p>
    <w:p w14:paraId="60D01A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"LOWER(a.features) LIKE LOWER(CONCAT('%', :keyword, '%'))) AND " +</w:t>
      </w:r>
    </w:p>
    <w:p w14:paraId="0A6B1D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"a.deleted = false")</w:t>
      </w:r>
    </w:p>
    <w:p w14:paraId="7472C83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countByKeyword(@Param("keyword") String keyword);</w:t>
      </w:r>
    </w:p>
    <w:p w14:paraId="676AE1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ORDER BY a.createdAt DESC")</w:t>
      </w:r>
    </w:p>
    <w:p w14:paraId="33C9342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findAllActive(Pageable pageable);</w:t>
      </w:r>
    </w:p>
    <w:p w14:paraId="11AAC24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false")</w:t>
      </w:r>
    </w:p>
    <w:p w14:paraId="5E7B528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countAllActive();</w:t>
      </w:r>
    </w:p>
    <w:p w14:paraId="25592C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true ORDER BY a.updatedAt DESC")</w:t>
      </w:r>
    </w:p>
    <w:p w14:paraId="2E5F6CF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findAllDeleted(Pageable pageable);</w:t>
      </w:r>
    </w:p>
    <w:p w14:paraId="610D71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true")</w:t>
      </w:r>
    </w:p>
    <w:p w14:paraId="109476C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countAllDeleted();</w:t>
      </w:r>
    </w:p>
    <w:p w14:paraId="57D945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a.id IN :ids AND a.deleted = false")</w:t>
      </w:r>
    </w:p>
    <w:p w14:paraId="7819865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findByIdsAndActive(@Param("ids") List&lt;Long&gt; ids);</w:t>
      </w:r>
    </w:p>
    <w:p w14:paraId="492DD3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a.id IN :ids")</w:t>
      </w:r>
    </w:p>
    <w:p w14:paraId="09E5703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findByIds(@Param("ids") List&lt;Long&gt; ids);</w:t>
      </w:r>
    </w:p>
    <w:p w14:paraId="180831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a.status IN :statuses AND a.deleted = false ORDER BY a.createdAt DESC")</w:t>
      </w:r>
    </w:p>
    <w:p w14:paraId="1E3A38E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findByStatuses(@Param("statuses") List&lt;String&gt; statuses, Pageable pageable);</w:t>
      </w:r>
    </w:p>
    <w:p w14:paraId="4342057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a.status IN :statuses AND a.deleted = false")</w:t>
      </w:r>
    </w:p>
    <w:p w14:paraId="275167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countByStatuses(@Param("statuses") List&lt;String&gt; statuses);</w:t>
      </w:r>
    </w:p>
    <w:p w14:paraId="10F29D2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a.name = :name AND a.location = :location AND a.deleted = false")</w:t>
      </w:r>
    </w:p>
    <w:p w14:paraId="6A0C1C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findByNameAndLocation(@Param("name") String name, @Param("location") String location);</w:t>
      </w:r>
    </w:p>
    <w:p w14:paraId="2C983E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a.name = :name AND a.species = :species AND a.location = :location AND a.deleted = false")</w:t>
      </w:r>
    </w:p>
    <w:p w14:paraId="4CDFEF3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List&lt;Animal&gt; findByNameSpeciesAndLocation(</w:t>
      </w:r>
    </w:p>
    <w:p w14:paraId="5084E1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@Param("name") String name,</w:t>
      </w:r>
    </w:p>
    <w:p w14:paraId="1CAF7CD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@Param("species") String species,</w:t>
      </w:r>
    </w:p>
    <w:p w14:paraId="7F895D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@Param("location") String location);</w:t>
      </w:r>
    </w:p>
    <w:p w14:paraId="3AA1EB5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" +</w:t>
      </w:r>
    </w:p>
    <w:p w14:paraId="0561B2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"(a.name LIKE %:fuzzyName% OR a.species LIKE %:fuzzyName% OR a.location LIKE %:fuzzyName%) " +</w:t>
      </w:r>
    </w:p>
    <w:p w14:paraId="504E5B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"ORDER BY a.createdAt DESC")</w:t>
      </w:r>
    </w:p>
    <w:p w14:paraId="25B1074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findFuzzy(@Param("fuzzyName") String fuzzyName, Pageable pageable);</w:t>
      </w:r>
    </w:p>
    <w:p w14:paraId="7CD83EE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" +</w:t>
      </w:r>
    </w:p>
    <w:p w14:paraId="686EF2C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"(a.name LIKE %:fuzzyName% OR a.species LIKE %:fuzzyName% OR a.location LIKE %:fuzzyName%)")</w:t>
      </w:r>
    </w:p>
    <w:p w14:paraId="7C6BCD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countFuzzy(@Param("fuzzyName") String fuzzyName);</w:t>
      </w:r>
    </w:p>
    <w:p w14:paraId="7CF5803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" +</w:t>
      </w:r>
    </w:p>
    <w:p w14:paraId="7C7EED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"(:minCreatedAt IS NULL OR a.createdAt &gt;= :minCreatedAt) AND " +</w:t>
      </w:r>
    </w:p>
    <w:p w14:paraId="50860C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"(:maxCreatedAt IS NULL OR a.createdAt &lt;= :maxCreatedAt) " +</w:t>
      </w:r>
    </w:p>
    <w:p w14:paraId="2EAAB4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"ORDER BY a.createdAt DESC")</w:t>
      </w:r>
    </w:p>
    <w:p w14:paraId="33BDB97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findByCreatedAtRange(</w:t>
      </w:r>
    </w:p>
    <w:p w14:paraId="7D94A65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@Param("minCreatedAt") LocalDateTime minCreatedAt,</w:t>
      </w:r>
    </w:p>
    <w:p w14:paraId="5B60FC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@Param("maxCreatedAt") LocalDateTime maxCreatedAt,</w:t>
      </w:r>
    </w:p>
    <w:p w14:paraId="5E87014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0518FBF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" +</w:t>
      </w:r>
    </w:p>
    <w:p w14:paraId="5ACA50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"(:minCreatedAt IS NULL OR a.createdAt &gt;= :minCreatedAt) AND " +</w:t>
      </w:r>
    </w:p>
    <w:p w14:paraId="7B9B1F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"(:maxCreatedAt IS NULL OR a.createdAt &lt;= :maxCreatedAt)")</w:t>
      </w:r>
    </w:p>
    <w:p w14:paraId="380156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countByCreatedAtRange(</w:t>
      </w:r>
    </w:p>
    <w:p w14:paraId="7EE527D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@Param("minCreatedAt") LocalDateTime minCreatedAt,</w:t>
      </w:r>
    </w:p>
    <w:p w14:paraId="3157AF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@Param("maxCreatedAt") LocalDateTime maxCreatedAt);</w:t>
      </w:r>
    </w:p>
    <w:p w14:paraId="413E2D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a.status = 'HEALTHY' ORDER BY a.createdAt DESC")</w:t>
      </w:r>
    </w:p>
    <w:p w14:paraId="5AF8B4B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findHealthyAnimals(Pageable pageable);</w:t>
      </w:r>
    </w:p>
    <w:p w14:paraId="39DF63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a.status = 'HEALTHY'")</w:t>
      </w:r>
    </w:p>
    <w:p w14:paraId="47B8EF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countHealthyAnimals();</w:t>
      </w:r>
    </w:p>
    <w:p w14:paraId="1907D2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a.status = 'NEED_HELP' ORDER BY a.createdAt DESC")</w:t>
      </w:r>
    </w:p>
    <w:p w14:paraId="069BEB0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findNeedHelpAnimals(Pageable pageable);</w:t>
      </w:r>
    </w:p>
    <w:p w14:paraId="317AA6F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a.status = 'NEED_HELP'")</w:t>
      </w:r>
    </w:p>
    <w:p w14:paraId="4158074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countNeedHelpAnimals();</w:t>
      </w:r>
    </w:p>
    <w:p w14:paraId="166BE2D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a.location = :location ORDER BY a.createdAt DESC")</w:t>
      </w:r>
    </w:p>
    <w:p w14:paraId="033F20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findByLocation(@Param("location") String location, Pageable pageable);</w:t>
      </w:r>
    </w:p>
    <w:p w14:paraId="58C72B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a.location = :location")</w:t>
      </w:r>
    </w:p>
    <w:p w14:paraId="5FAA2C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countByLocation(@Param("location") String location);</w:t>
      </w:r>
    </w:p>
    <w:p w14:paraId="0FE16B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Animal a WHERE a.deleted = false AND a.species = :species ORDER BY a.createdAt DESC")</w:t>
      </w:r>
    </w:p>
    <w:p w14:paraId="643E728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Page&lt;Animal&gt; findBySpecies(@Param("species") String species, Pageable pageable);</w:t>
      </w:r>
    </w:p>
    <w:p w14:paraId="2E6008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Animal a WHERE a.deleted = false AND a.species = :species")</w:t>
      </w:r>
    </w:p>
    <w:p w14:paraId="12D39FD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countBySpecies(@Param("species") String species);</w:t>
      </w:r>
    </w:p>
    <w:p w14:paraId="0A6D81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70AA16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com.example.campuspet.repository;</w:t>
      </w:r>
    </w:p>
    <w:p w14:paraId="555930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com.example.campuspet.model.entity.Activity;</w:t>
      </w:r>
    </w:p>
    <w:p w14:paraId="38FCC55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64A07AD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2DEA1B0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org.springframework.data.jpa.repository.JpaRepository;</w:t>
      </w:r>
    </w:p>
    <w:p w14:paraId="7E29D91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org.springframework.data.jpa.repository.JpaSpecificationExecutor;</w:t>
      </w:r>
    </w:p>
    <w:p w14:paraId="734176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org.springframework.data.jpa.repository.Query;</w:t>
      </w:r>
    </w:p>
    <w:p w14:paraId="46CCBE6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org.springframework.data.repository.query.Param;</w:t>
      </w:r>
    </w:p>
    <w:p w14:paraId="449500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org.springframework.stereotype.Repository;</w:t>
      </w:r>
    </w:p>
    <w:p w14:paraId="722FA5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 w14:paraId="5F43D5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1E2CF61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0C0F15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@Repository</w:t>
      </w:r>
    </w:p>
    <w:p w14:paraId="7126FC3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interface ActivityRepository extends JpaRepository&lt;Activity, Long&gt;, JpaSpecificationExecutor&lt;Activity&gt; {</w:t>
      </w:r>
    </w:p>
    <w:p w14:paraId="68C60E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findByTitleContainingOrContentContaining(String titleKeyword, String contentKeyword, Pageable pageable);</w:t>
      </w:r>
    </w:p>
    <w:p w14:paraId="497B80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findByStatusIn(List&lt;String&gt; statuses);</w:t>
      </w:r>
    </w:p>
    <w:p w14:paraId="5260DB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findByStatusIn(List&lt;String&gt; statuses, Pageable pageable);</w:t>
      </w:r>
    </w:p>
    <w:p w14:paraId="0DB0479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findByStartTimeBetween(LocalDateTime start, LocalDateTime end, Pageable pageable);</w:t>
      </w:r>
    </w:p>
    <w:p w14:paraId="69267FD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findByStartTimeBetweenAndStatusIn(LocalDateTime start, LocalDateTime end, List&lt;String&gt; statuses, Pageable pageable);</w:t>
      </w:r>
    </w:p>
    <w:p w14:paraId="1528F4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findByTitleContainingOrContentContainingAndStatusIn(</w:t>
      </w:r>
    </w:p>
    <w:p w14:paraId="686A91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String titleKeyword, String contentKeyword, List&lt;String&gt; statuses, Pageable pageable);</w:t>
      </w:r>
    </w:p>
    <w:p w14:paraId="404A7A3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findByTitleContainingOrContentContainingAndStartTimeBetween(</w:t>
      </w:r>
    </w:p>
    <w:p w14:paraId="7596A2B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String titleKeyword, String contentKeyword, LocalDateTime start, LocalDateTime end, Pageable pageable);</w:t>
      </w:r>
    </w:p>
    <w:p w14:paraId="4A2BC64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findByTitleContainingOrContentContainingAndStartTimeBetweenAndStatusIn(</w:t>
      </w:r>
    </w:p>
    <w:p w14:paraId="39603F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String titleKeyword, String contentKeyword, LocalDateTime start, LocalDateTime end, List&lt;String&gt; statuses, Pageable pageable);</w:t>
      </w:r>
    </w:p>
    <w:p w14:paraId="1F72B5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" +</w:t>
      </w:r>
    </w:p>
    <w:p w14:paraId="0AC1E8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"(:titleKeyword IS NULL OR :titleKeyword = '' OR LOWER(a.title) LIKE LOWER(CONCAT('%', :titleKeyword, '%'))) AND " +</w:t>
      </w:r>
    </w:p>
    <w:p w14:paraId="2CA8FCA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"(:contentKeyword IS NULL OR :contentKeyword = '' OR LOWER(a.content) LIKE LOWER(CONCAT('%', :contentKeyword, '%'))) AND " +</w:t>
      </w:r>
    </w:p>
    <w:p w14:paraId="2F8BC3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"(:startTimeFrom IS NULL OR a.startTime &gt;= :startTimeFrom) AND " +</w:t>
      </w:r>
    </w:p>
    <w:p w14:paraId="3080331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"(:startTimeTo IS NULL OR a.startTime &lt;= :startTimeTo) AND " +</w:t>
      </w:r>
    </w:p>
    <w:p w14:paraId="5E0652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"(:statuses IS NULL OR SIZE(:statuses) = 0 OR a.status IN :statuses) " +</w:t>
      </w:r>
    </w:p>
    <w:p w14:paraId="1B4672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a.startTime DESC")</w:t>
      </w:r>
    </w:p>
    <w:p w14:paraId="0E92CC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Page&lt;Activity&gt; searchActivities(</w:t>
      </w:r>
    </w:p>
    <w:p w14:paraId="70A43B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@Param("titleKeyword") String titleKeyword,</w:t>
      </w:r>
    </w:p>
    <w:p w14:paraId="159260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@Param("contentKeyword") String contentKeyword,</w:t>
      </w:r>
    </w:p>
    <w:p w14:paraId="74E553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@Param("startTimeFrom") LocalDateTime startTimeFrom,</w:t>
      </w:r>
    </w:p>
    <w:p w14:paraId="46E225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@Param("startTimeTo") LocalDateTime startTimeTo,</w:t>
      </w:r>
    </w:p>
    <w:p w14:paraId="0585EF6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@Param("statuses") List&lt;String&gt; statuses,</w:t>
      </w:r>
    </w:p>
    <w:p w14:paraId="61866F6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65825E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Activity a WHERE " +</w:t>
      </w:r>
    </w:p>
    <w:p w14:paraId="55FC45D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"(:titleKeyword IS NULL OR :titleKeyword = '' OR LOWER(a.title) LIKE LOWER(CONCAT('%', :titleKeyword, '%'))) AND " +</w:t>
      </w:r>
    </w:p>
    <w:p w14:paraId="68A10A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"(:contentKeyword IS NULL OR :contentKeyword = '' OR LOWER(a.content) LIKE LOWER(CONCAT('%', :contentKeyword, '%'))) AND " +</w:t>
      </w:r>
    </w:p>
    <w:p w14:paraId="2BA07A9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"(:startTimeFrom IS NULL OR a.startTime &gt;= :startTimeFrom) AND " +</w:t>
      </w:r>
    </w:p>
    <w:p w14:paraId="01BF723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"(:startTimeTo IS NULL OR a.startTime &lt;= :startTimeTo) AND " +</w:t>
      </w:r>
    </w:p>
    <w:p w14:paraId="4CC6FD9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"(:statuses IS NULL OR SIZE(:statuses) = 0 OR a.status IN :statuses)")</w:t>
      </w:r>
    </w:p>
    <w:p w14:paraId="0670E00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countSearchActivities(</w:t>
      </w:r>
    </w:p>
    <w:p w14:paraId="14EE2C0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@Param("titleKeyword") String titleKeyword,</w:t>
      </w:r>
    </w:p>
    <w:p w14:paraId="63C08D5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@Param("contentKeyword") String contentKeyword,</w:t>
      </w:r>
    </w:p>
    <w:p w14:paraId="460CE87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@Param("startTimeFrom") LocalDateTime startTimeFrom,</w:t>
      </w:r>
    </w:p>
    <w:p w14:paraId="754E77F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@Param("startTimeTo") LocalDateTime startTimeTo,</w:t>
      </w:r>
    </w:p>
    <w:p w14:paraId="0E6F9D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@Param("statuses") List&lt;String&gt; statuses);</w:t>
      </w:r>
    </w:p>
    <w:p w14:paraId="26F762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Optional&lt;Activity&gt; findByIdAndStatus(Long id, String status);</w:t>
      </w:r>
    </w:p>
    <w:p w14:paraId="271E35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findByStatus(String status);</w:t>
      </w:r>
    </w:p>
    <w:p w14:paraId="1C07EB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findByStatusAndStartTimeAfter(String status, LocalDateTime time);</w:t>
      </w:r>
    </w:p>
    <w:p w14:paraId="32F6AAB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findByStatusAndStartTimeBefore(String status, LocalDateTime time);</w:t>
      </w:r>
    </w:p>
    <w:p w14:paraId="5BBF05F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a.status = :status ORDER BY a.startTime DESC")</w:t>
      </w:r>
    </w:p>
    <w:p w14:paraId="1CC82C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findTop5ByStatusOrderByStartTimeDesc(@Param("status") String status);</w:t>
      </w:r>
    </w:p>
    <w:p w14:paraId="3E96A2B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a.status = :status AND a.startTime &gt;= :now ORDER BY a.startTime ASC")</w:t>
      </w:r>
    </w:p>
    <w:p w14:paraId="5A0EA04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findUpcomingByStatus(@Param("status") String status, @Param("now") LocalDateTime now);</w:t>
      </w:r>
    </w:p>
    <w:p w14:paraId="696410C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a.status = :status AND a.startTime &lt; :now ORDER BY a.startTime DESC")</w:t>
      </w:r>
    </w:p>
    <w:p w14:paraId="5A5591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findPastByStatus(@Param("status") String status, @Param("now") LocalDateTime now);</w:t>
      </w:r>
    </w:p>
    <w:p w14:paraId="63FEC7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a.status = :status AND a.startTime BETWEEN :start AND :end ORDER BY a.startTime DESC")</w:t>
      </w:r>
    </w:p>
    <w:p w14:paraId="2297E32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findByStatusAndTimeRange(</w:t>
      </w:r>
    </w:p>
    <w:p w14:paraId="555B9C5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243094B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@Param("start") LocalDateTime start,</w:t>
      </w:r>
    </w:p>
    <w:p w14:paraId="3479CD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@Param("end") LocalDateTime end);</w:t>
      </w:r>
    </w:p>
    <w:p w14:paraId="2BE263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a FROM Activity a WHERE a.title LIKE %:keyword% OR a.content LIKE %:keyword%")</w:t>
      </w:r>
    </w:p>
    <w:p w14:paraId="34094F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List&lt;Activity&gt; findByKeyword(@Param("keyword") String keyword);</w:t>
      </w:r>
    </w:p>
    <w:p w14:paraId="650E9E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boolean existsByTitleAndStatus(String title, String status);</w:t>
      </w:r>
    </w:p>
    <w:p w14:paraId="16246CF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countByStatus(String status);</w:t>
      </w:r>
    </w:p>
    <w:p w14:paraId="18FE176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countByStatusAndStartTimeBetween(String status, LocalDateTime start, LocalDateTime end);</w:t>
      </w:r>
    </w:p>
    <w:p w14:paraId="7233E1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Activity a WHERE a.status = :status AND a.startTime &gt;= :now")</w:t>
      </w:r>
    </w:p>
    <w:p w14:paraId="107E1D6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countUpcomingByStatus(@Param("status") String status, @Param("now") LocalDateTime now);</w:t>
      </w:r>
    </w:p>
    <w:p w14:paraId="3168601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COUNT(a) FROM Activity a WHERE a.status = :status AND a.startTime &lt; :now")</w:t>
      </w:r>
    </w:p>
    <w:p w14:paraId="2A128E6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countPastByStatus(@Param("status") String status, @Param("now") LocalDateTime now);</w:t>
      </w:r>
    </w:p>
    <w:p w14:paraId="75E46D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p w14:paraId="56BBD70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package com.example.campuspet.repository;</w:t>
      </w:r>
    </w:p>
    <w:p w14:paraId="0E068FD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com.example.campuspet.model.entity.Comment;</w:t>
      </w:r>
    </w:p>
    <w:p w14:paraId="491E1D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 w14:paraId="46691E2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 w14:paraId="7E6A95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org.springframework.data.jpa.repository.JpaRepository;</w:t>
      </w:r>
    </w:p>
    <w:p w14:paraId="7907F5D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org.springframework.data.jpa.repository.JpaSpecificationExecutor;</w:t>
      </w:r>
    </w:p>
    <w:p w14:paraId="6FB1CCE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org.springframework.data.jpa.repository.Query;</w:t>
      </w:r>
    </w:p>
    <w:p w14:paraId="4F93A54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org.springframework.data.repository.query.Param;</w:t>
      </w:r>
    </w:p>
    <w:p w14:paraId="3506473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org.springframework.stereotype.Repository;</w:t>
      </w:r>
    </w:p>
    <w:p w14:paraId="6504D6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 w14:paraId="75FDEBF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 w14:paraId="32D693C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@Repository</w:t>
      </w:r>
    </w:p>
    <w:p w14:paraId="6256E2C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public interface CommentRepository extends JpaRepository&lt;Comment, Long&gt;, JpaSpecificationExecutor&lt;Comment&gt; {</w:t>
      </w:r>
    </w:p>
    <w:p w14:paraId="3641BD0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List&lt;Comment&gt; findByTargetTypeAndTargetId(String targetType, Long targetId);</w:t>
      </w:r>
    </w:p>
    <w:p w14:paraId="42AA08B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findByTargetTypeAndTargetId(String targetType, Long targetId, Pageable pageable);</w:t>
      </w:r>
    </w:p>
    <w:p w14:paraId="1BAE329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countByTargetTypeAndTargetIdAndStatus(String targetType, Long targetId, String status);</w:t>
      </w:r>
    </w:p>
    <w:p w14:paraId="3FBA625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countByTargetTypeAndTargetId(String targetType, Long targetId);</w:t>
      </w:r>
    </w:p>
    <w:p w14:paraId="412C1E7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Optional&lt;Comment&gt; findByIdAndStatus(Long id, String status);</w:t>
      </w:r>
    </w:p>
    <w:p w14:paraId="2C7B127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List&lt;Comment&gt; findByParentIdAndStatus(Long parentId, String status);</w:t>
      </w:r>
    </w:p>
    <w:p w14:paraId="3B7FC3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findByTargetTypeAndTargetIdAndStatus(String targetType, Long targetId, String status, Pageable pageable);</w:t>
      </w:r>
    </w:p>
    <w:p w14:paraId="28C7BDB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findByTargetTypeAndTargetIdAndStatusOrderByCreatedAtDesc(String targetType, Long targetId, String status, Pageable pageable);</w:t>
      </w:r>
    </w:p>
    <w:p w14:paraId="4881BD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findByTargetTypeAndTargetIdAndStatusOrderByLikeCountDescCreatedAtDesc(String targetType, Long targetId, String status, Pageable pageable);</w:t>
      </w:r>
    </w:p>
    <w:p w14:paraId="4FB8769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0EABD2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76123B3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19697A6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1E33EA8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(c.parentId IS NULL OR c.parentId = 0) " +</w:t>
      </w:r>
    </w:p>
    <w:p w14:paraId="03597B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c.likeCount DESC, c.createdAt DESC")</w:t>
      </w:r>
    </w:p>
    <w:p w14:paraId="4D0BA78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findRootCommentsByTargetAndStatusSortedByHotness(</w:t>
      </w:r>
    </w:p>
    <w:p w14:paraId="33ED83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19471D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2FB1C8C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0A265A2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5D0CB6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5D860B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55548A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46C73AD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5B834A2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(c.parentId IS NULL OR c.parentId = 0) " +</w:t>
      </w:r>
    </w:p>
    <w:p w14:paraId="76A5193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4BC85A0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findRootCommentsByTargetAndStatusSortedByTime(</w:t>
      </w:r>
    </w:p>
    <w:p w14:paraId="252FA5A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03A8CEB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3317E3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73B9D5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6BD93BB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COUNT(c) FROM Comment c " +</w:t>
      </w:r>
    </w:p>
    <w:p w14:paraId="4B63AB3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34A789E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32781B0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07F5346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(c.parentId IS NULL OR c.parentId = 0)")</w:t>
      </w:r>
    </w:p>
    <w:p w14:paraId="1F957D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countRootCommentsByTargetAndStatus(</w:t>
      </w:r>
    </w:p>
    <w:p w14:paraId="54ACAF7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563D867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22A3D9D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2F71206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COUNT(c) FROM Comment c " +</w:t>
      </w:r>
    </w:p>
    <w:p w14:paraId="4BBDA4A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421F850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12978A2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0D668B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c.parentId IS NOT NULL " +</w:t>
      </w:r>
    </w:p>
    <w:p w14:paraId="3724044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c.parentId &gt; 0")</w:t>
      </w:r>
    </w:p>
    <w:p w14:paraId="3CE6C95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countReplyCommentsByTargetAndStatus(</w:t>
      </w:r>
    </w:p>
    <w:p w14:paraId="071C2D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24B5D87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70E8B5A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508DB21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5F8B7B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7C2129A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73892A8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579561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c.parentId = :parentId " +</w:t>
      </w:r>
    </w:p>
    <w:p w14:paraId="4574E91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ASC")</w:t>
      </w:r>
    </w:p>
    <w:p w14:paraId="246E070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List&lt;Comment&gt; findRepliesByTargetAndParentId(</w:t>
      </w:r>
    </w:p>
    <w:p w14:paraId="294235A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1D9E7BB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6C0F447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@Param("parentId") Long parentId,</w:t>
      </w:r>
    </w:p>
    <w:p w14:paraId="7D07A994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1284695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0840CBA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c.userId = :userId " +</w:t>
      </w:r>
    </w:p>
    <w:p w14:paraId="25DFBF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2D5E9E8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5DF6C3E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findByUserIdAndStatus(</w:t>
      </w:r>
    </w:p>
    <w:p w14:paraId="701FFC4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@Param("userId") Long userId,</w:t>
      </w:r>
    </w:p>
    <w:p w14:paraId="3351B0F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66CA97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702ADB1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COUNT(c) FROM Comment c " +</w:t>
      </w:r>
    </w:p>
    <w:p w14:paraId="703538D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c.userId = :userId " +</w:t>
      </w:r>
    </w:p>
    <w:p w14:paraId="4CA72BB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:status")</w:t>
      </w:r>
    </w:p>
    <w:p w14:paraId="5E69AE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long countByUserIdAndStatus(</w:t>
      </w:r>
    </w:p>
    <w:p w14:paraId="383B328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@Param("userId") Long userId,</w:t>
      </w:r>
    </w:p>
    <w:p w14:paraId="116B89B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465416C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44E939C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IN :targetTypes " +</w:t>
      </w:r>
    </w:p>
    <w:p w14:paraId="1F8B091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IN :targetIds " +</w:t>
      </w:r>
    </w:p>
    <w:p w14:paraId="2BB3166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17411BC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53978E1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List&lt;Comment&gt; findByTargetTypeInAndTargetIdInAndStatus(</w:t>
      </w:r>
    </w:p>
    <w:p w14:paraId="1DCDEC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@Param("targetTypes") List&lt;String&gt; targetTypes,</w:t>
      </w:r>
    </w:p>
    <w:p w14:paraId="2DE0A1E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@Param("targetIds") List&lt;Long&gt; targetIds,</w:t>
      </w:r>
    </w:p>
    <w:p w14:paraId="3E235A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2EAED08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486A301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282AD97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29C8D36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IN :statuses " +</w:t>
      </w:r>
    </w:p>
    <w:p w14:paraId="62793E2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11816D5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List&lt;Comment&gt; findByTargetTypeAndTargetIdAndStatusIn(</w:t>
      </w:r>
    </w:p>
    <w:p w14:paraId="1E0B2C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4506E54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3904F6E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@Param("statuses") List&lt;String&gt; statuses);</w:t>
      </w:r>
    </w:p>
    <w:p w14:paraId="37367EF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0744D3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4F9DC5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191C159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57E37C2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(c.content LIKE %:keyword% OR c.userId IN " +</w:t>
      </w:r>
    </w:p>
    <w:p w14:paraId="77F264E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"(SELECT u.id FROM User u WHERE u.nickname LIKE %:keyword%)) " +</w:t>
      </w:r>
    </w:p>
    <w:p w14:paraId="568B038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0FFB308E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findByTargetTypeAndTargetIdAndStatusAndKeyword(</w:t>
      </w:r>
    </w:p>
    <w:p w14:paraId="47C8660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429430E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0DD47EE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73341F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@Param("keyword") String keyword,</w:t>
      </w:r>
    </w:p>
    <w:p w14:paraId="3E86644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0B7CC45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c FROM Comment c " +</w:t>
      </w:r>
    </w:p>
    <w:p w14:paraId="141882D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443200D9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462231CD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 " +</w:t>
      </w:r>
    </w:p>
    <w:p w14:paraId="6F15074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c.createdAt &gt;= :startTime " +</w:t>
      </w:r>
    </w:p>
    <w:p w14:paraId="0A5C597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c.createdAt &lt;= :endTime " +</w:t>
      </w:r>
    </w:p>
    <w:p w14:paraId="1F31621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"ORDER BY c.createdAt DESC")</w:t>
      </w:r>
    </w:p>
    <w:p w14:paraId="626225F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Page&lt;Comment&gt; findByTargetTypeAndTargetIdAndStatusAndTimeRange(</w:t>
      </w:r>
    </w:p>
    <w:p w14:paraId="67FA89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600544E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12D960A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status,</w:t>
      </w:r>
    </w:p>
    <w:p w14:paraId="305BDEC1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@Param("startTime") java.time.LocalDateTime startTime,</w:t>
      </w:r>
    </w:p>
    <w:p w14:paraId="76D5DD37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@Param("endTime") java.time.LocalDateTime endTime,</w:t>
      </w:r>
    </w:p>
    <w:p w14:paraId="6F63CB3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Pageable pageable);</w:t>
      </w:r>
    </w:p>
    <w:p w14:paraId="4CEEC9E6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MAX(c.createdAt) FROM Comment c " +</w:t>
      </w:r>
    </w:p>
    <w:p w14:paraId="2C0599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2267B62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13D13E8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:status")</w:t>
      </w:r>
    </w:p>
    <w:p w14:paraId="3D928E90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java.time.LocalDateTime findLatestCommentTimeByTargetAndStatus(</w:t>
      </w:r>
    </w:p>
    <w:p w14:paraId="58913F1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571C72F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3138E89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3677EBA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@Query("SELECT MIN(c.createdAt) FROM Comment c " +</w:t>
      </w:r>
    </w:p>
    <w:p w14:paraId="011B7F12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"WHERE c.targetType = :targetType " +</w:t>
      </w:r>
    </w:p>
    <w:p w14:paraId="777AF713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c.targetId = :targetId " +</w:t>
      </w:r>
    </w:p>
    <w:p w14:paraId="4A9881B5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"AND c.status = :status")</w:t>
      </w:r>
    </w:p>
    <w:p w14:paraId="3ADDF75C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java.time.LocalDateTime findEarliestCommentTimeByTargetAndStatus(</w:t>
      </w:r>
    </w:p>
    <w:p w14:paraId="6983CBE8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@Param("targetType") String targetType,</w:t>
      </w:r>
    </w:p>
    <w:p w14:paraId="3E8B0D9F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@Param("targetId") Long targetId,</w:t>
      </w:r>
    </w:p>
    <w:p w14:paraId="1D3DDDCB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 xml:space="preserve">            @Param("status") String status);</w:t>
      </w:r>
    </w:p>
    <w:p w14:paraId="01FF70CA">
      <w:pPr>
        <w:spacing w:before="0" w:after="0" w:line="324" w:lineRule="auto"/>
      </w:pPr>
      <w:r>
        <w:rPr>
          <w:rFonts w:ascii="Courier New" w:hAnsi="Courier New" w:eastAsia="Courier New"/>
          <w:color w:val="000000"/>
          <w:sz w:val="17"/>
        </w:rPr>
        <w:t>}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8C0AB">
    <w:pPr>
      <w:pStyle w:val="24"/>
      <w:jc w:val="center"/>
    </w:pPr>
    <w:r>
      <w:rPr>
        <w:rFonts w:ascii="楷体" w:hAnsi="楷体" w:eastAsia="楷体"/>
        <w:color w:val="000000"/>
        <w:sz w:val="18"/>
      </w:rPr>
      <w:t xml:space="preserve">第 </w:t>
    </w:r>
    <w:r>
      <w:rPr>
        <w:rFonts w:ascii="楷体" w:hAnsi="楷体" w:eastAsia="楷体"/>
        <w:color w:val="000000"/>
        <w:sz w:val="18"/>
      </w:rPr>
      <w:fldChar w:fldCharType="begin"/>
    </w:r>
    <w:r>
      <w:rPr>
        <w:rFonts w:ascii="楷体" w:hAnsi="楷体" w:eastAsia="楷体"/>
        <w:color w:val="000000"/>
        <w:sz w:val="18"/>
      </w:rPr>
      <w:instrText xml:space="preserve">PAGE</w:instrText>
    </w:r>
    <w:r>
      <w:rPr>
        <w:rFonts w:ascii="楷体" w:hAnsi="楷体" w:eastAsia="楷体"/>
        <w:color w:val="000000"/>
        <w:sz w:val="18"/>
      </w:rPr>
      <w:fldChar w:fldCharType="end"/>
    </w:r>
    <w:r>
      <w:rPr>
        <w:rFonts w:ascii="楷体" w:hAnsi="楷体" w:eastAsia="楷体"/>
        <w:color w:val="000000"/>
        <w:sz w:val="18"/>
      </w:rPr>
      <w:t xml:space="preserve"> 页 共 </w:t>
    </w:r>
    <w:r>
      <w:rPr>
        <w:rFonts w:ascii="楷体" w:hAnsi="楷体" w:eastAsia="楷体"/>
        <w:color w:val="000000"/>
        <w:sz w:val="18"/>
      </w:rPr>
      <w:fldChar w:fldCharType="begin"/>
    </w:r>
    <w:r>
      <w:rPr>
        <w:rFonts w:ascii="楷体" w:hAnsi="楷体" w:eastAsia="楷体"/>
        <w:color w:val="000000"/>
        <w:sz w:val="18"/>
      </w:rPr>
      <w:instrText xml:space="preserve">NUMPAGES</w:instrText>
    </w:r>
    <w:r>
      <w:rPr>
        <w:rFonts w:ascii="楷体" w:hAnsi="楷体" w:eastAsia="楷体"/>
        <w:color w:val="000000"/>
        <w:sz w:val="18"/>
      </w:rPr>
      <w:fldChar w:fldCharType="end"/>
    </w:r>
    <w:r>
      <w:rPr>
        <w:rFonts w:ascii="楷体" w:hAnsi="楷体" w:eastAsia="楷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32" w:lineRule="auto"/>
      </w:pPr>
      <w:r>
        <w:separator/>
      </w:r>
    </w:p>
  </w:footnote>
  <w:footnote w:type="continuationSeparator" w:id="1">
    <w:p>
      <w:pPr>
        <w:spacing w:before="0" w:after="0" w:line="43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BB978">
    <w:pPr>
      <w:pStyle w:val="25"/>
      <w:jc w:val="center"/>
    </w:pPr>
    <w:r>
      <w:rPr>
        <w:rFonts w:hint="eastAsia" w:ascii="楷体" w:hAnsi="楷体" w:eastAsia="楷体"/>
        <w:color w:val="000000"/>
        <w:sz w:val="18"/>
      </w:rPr>
      <w:t>基于Java&amp;Vue的校园小动物记录平台</w:t>
    </w:r>
    <w:r>
      <w:rPr>
        <w:rFonts w:ascii="楷体" w:hAnsi="楷体" w:eastAsia="楷体"/>
        <w:color w:val="000000"/>
        <w:sz w:val="18"/>
      </w:rPr>
      <w:t xml:space="preserve"> V1.0 - 代码文档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6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32" w:lineRule="auto"/>
    </w:pPr>
    <w:rPr>
      <w:rFonts w:ascii="楷体" w:hAnsi="楷体" w:eastAsia="楷体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4771</Words>
  <Characters>53332</Characters>
  <Lines>0</Lines>
  <Paragraphs>0</Paragraphs>
  <TotalTime>0</TotalTime>
  <ScaleCrop>false</ScaleCrop>
  <LinksUpToDate>false</LinksUpToDate>
  <CharactersWithSpaces>68678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王海洋</cp:lastModifiedBy>
  <dcterms:modified xsi:type="dcterms:W3CDTF">2026-02-25T07:14:30Z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eyJoZGlkIjoiOGRlZDlkOGNiN2M5MDk0NmE3NTkxY2QyMGJhYTViNWIiLCJ1c2VySWQiOiIxNzI3NDc3MjkzIn0=</vt:lpwstr>
  </property>
  <property fmtid="{D5CDD505-2E9C-101B-9397-08002B2CF9AE}" pid="3" name="KSOProductBuildVer">
    <vt:lpwstr>2052-12.1.0.19302</vt:lpwstr>
  </property>
  <property fmtid="{D5CDD505-2E9C-101B-9397-08002B2CF9AE}" pid="4" name="ICV">
    <vt:lpwstr>919A0EC14B2D4E2DA3568236411504A7_12</vt:lpwstr>
  </property>
</Properties>
</file>